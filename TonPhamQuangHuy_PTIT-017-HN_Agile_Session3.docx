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7E88E">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Bài 1:</w:t>
      </w:r>
    </w:p>
    <w:p w14:paraId="433FC1F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Style w:val="92"/>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t>User Story:</w:t>
      </w:r>
      <w:r>
        <w:rPr>
          <w:rFonts w:hint="default" w:ascii="Times New Roman" w:hAnsi="Times New Roman" w:eastAsia="sans-serif" w:cs="Times New Roman"/>
          <w:i w:val="0"/>
          <w:iCs w:val="0"/>
          <w:caps w:val="0"/>
          <w:color w:val="000000"/>
          <w:spacing w:val="0"/>
          <w:sz w:val="32"/>
          <w:szCs w:val="32"/>
          <w:u w:val="none"/>
          <w:bdr w:val="none" w:color="auto" w:sz="0" w:space="0"/>
          <w:shd w:val="clear" w:fill="FFFFFF"/>
          <w:vertAlign w:val="baseline"/>
        </w:rPr>
        <w:t xml:space="preserve"> "Là người dùng, tôi muốn tạo công việc mới để có thể theo dõi tiến độ công việc."</w:t>
      </w:r>
    </w:p>
    <w:p w14:paraId="3433C2B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Style w:val="92"/>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t>Ước lượng Story Points:</w:t>
      </w:r>
      <w:r>
        <w:rPr>
          <w:rFonts w:hint="default" w:ascii="Times New Roman" w:hAnsi="Times New Roman" w:eastAsia="sans-serif" w:cs="Times New Roman"/>
          <w:i w:val="0"/>
          <w:iCs w:val="0"/>
          <w:caps w:val="0"/>
          <w:color w:val="000000"/>
          <w:spacing w:val="0"/>
          <w:sz w:val="32"/>
          <w:szCs w:val="32"/>
          <w:u w:val="none"/>
          <w:bdr w:val="none" w:color="auto" w:sz="0" w:space="0"/>
          <w:shd w:val="clear" w:fill="FFFFFF"/>
          <w:vertAlign w:val="baseline"/>
        </w:rPr>
        <w:t xml:space="preserve"> 5 điểm Story (mức độ khó trung bình)</w:t>
      </w:r>
    </w:p>
    <w:p w14:paraId="1153117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Style w:val="92"/>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t>Lý do giải thích:</w:t>
      </w:r>
    </w:p>
    <w:p w14:paraId="58CBFBFB">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Fonts w:hint="default" w:ascii="Times New Roman" w:hAnsi="Times New Roman" w:eastAsia="sans-serif" w:cs="Times New Roman"/>
          <w:i w:val="0"/>
          <w:iCs w:val="0"/>
          <w:caps w:val="0"/>
          <w:color w:val="000000"/>
          <w:spacing w:val="0"/>
          <w:sz w:val="32"/>
          <w:szCs w:val="32"/>
          <w:u w:val="none"/>
          <w:bdr w:val="none" w:color="auto" w:sz="0" w:space="0"/>
          <w:shd w:val="clear" w:fill="FFFFFF"/>
          <w:vertAlign w:val="baseline"/>
        </w:rPr>
        <w:t>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7FB6C982">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Bài 2:</w:t>
      </w:r>
    </w:p>
    <w:p w14:paraId="6556AC1F">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User Story: “Là người dùng, tôi muốn thanh toán đơn hàng để có thể sở hữu mặt hàng”</w:t>
      </w:r>
    </w:p>
    <w:p w14:paraId="0CAAF09A">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Ước lượng Story Points: 5 điểm Story (mức độ trung bình)</w:t>
      </w:r>
    </w:p>
    <w:p w14:paraId="68D22762">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Lý do giải thích:</w:t>
      </w:r>
    </w:p>
    <w:p w14:paraId="3038F099">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Việc thanh toán đơn hàng yêu cầu phải liên kết với bên ngân hàng và call api khi gửi yêu cầu thanh toán</w:t>
      </w:r>
    </w:p>
    <w:p w14:paraId="060354CA">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Bài 3:</w:t>
      </w:r>
    </w:p>
    <w:p w14:paraId="20654FD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Style w:val="92"/>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t>User Story:</w:t>
      </w:r>
      <w:r>
        <w:rPr>
          <w:rFonts w:hint="default" w:ascii="Times New Roman" w:hAnsi="Times New Roman" w:eastAsia="sans-serif" w:cs="Times New Roman"/>
          <w:i w:val="0"/>
          <w:iCs w:val="0"/>
          <w:caps w:val="0"/>
          <w:color w:val="000000"/>
          <w:spacing w:val="0"/>
          <w:sz w:val="32"/>
          <w:szCs w:val="32"/>
          <w:u w:val="none"/>
          <w:bdr w:val="none" w:color="auto" w:sz="0" w:space="0"/>
          <w:shd w:val="clear" w:fill="FFFFFF"/>
          <w:vertAlign w:val="baseline"/>
        </w:rPr>
        <w:t xml:space="preserve"> "Là người dùng, tôi muốn thêm sản phẩm vào giỏ hàng để có thể mua hàng trong một đơn hàng duy nhất."</w:t>
      </w:r>
    </w:p>
    <w:p w14:paraId="1529374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Style w:val="92"/>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t>Điểm Story ước lượng (Planning Poker):</w:t>
      </w:r>
    </w:p>
    <w:p w14:paraId="191D31C4">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Fonts w:hint="default" w:ascii="Times New Roman" w:hAnsi="Times New Roman" w:eastAsia="sans-serif" w:cs="Times New Roman"/>
          <w:i w:val="0"/>
          <w:iCs w:val="0"/>
          <w:caps w:val="0"/>
          <w:color w:val="000000"/>
          <w:spacing w:val="0"/>
          <w:sz w:val="32"/>
          <w:szCs w:val="32"/>
          <w:u w:val="none"/>
          <w:bdr w:val="none" w:color="auto" w:sz="0" w:space="0"/>
          <w:shd w:val="clear" w:fill="FFFFFF"/>
          <w:vertAlign w:val="baseline"/>
        </w:rPr>
        <w:t>Mỗi thành viên trong nhóm chọn một số điểm Story từ dãy Fibonacci (1, 2, 3, 5, 8, 13, 20, 40, 100).</w:t>
      </w:r>
    </w:p>
    <w:p w14:paraId="0DC08E12">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Fonts w:hint="default" w:ascii="Times New Roman" w:hAnsi="Times New Roman" w:eastAsia="sans-serif" w:cs="Times New Roman"/>
          <w:i w:val="0"/>
          <w:iCs w:val="0"/>
          <w:caps w:val="0"/>
          <w:color w:val="000000"/>
          <w:spacing w:val="0"/>
          <w:sz w:val="32"/>
          <w:szCs w:val="32"/>
          <w:u w:val="none"/>
          <w:bdr w:val="none" w:color="auto" w:sz="0" w:space="0"/>
          <w:shd w:val="clear" w:fill="FFFFFF"/>
          <w:vertAlign w:val="baseline"/>
        </w:rPr>
        <w:t>Sau khi tất cả thành viên đã chọn, mở bài và thảo luận về lý do sự khác biệt trong các ước lượng.</w:t>
      </w:r>
    </w:p>
    <w:p w14:paraId="7554E66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hint="default" w:ascii="Times New Roman" w:hAnsi="Times New Roman" w:eastAsia="sans-serif" w:cs="Times New Roman"/>
          <w:i w:val="0"/>
          <w:iCs w:val="0"/>
          <w:color w:val="000000"/>
          <w:sz w:val="32"/>
          <w:szCs w:val="32"/>
          <w:u w:val="none"/>
        </w:rPr>
      </w:pPr>
      <w:r>
        <w:rPr>
          <w:rStyle w:val="92"/>
          <w:rFonts w:hint="default" w:ascii="Times New Roman" w:hAnsi="Times New Roman" w:eastAsia="sans-serif" w:cs="Times New Roman"/>
          <w:b/>
          <w:bCs/>
          <w:i w:val="0"/>
          <w:iCs w:val="0"/>
          <w:caps w:val="0"/>
          <w:color w:val="000000"/>
          <w:spacing w:val="0"/>
          <w:sz w:val="32"/>
          <w:szCs w:val="32"/>
          <w:u w:val="none"/>
          <w:bdr w:val="none" w:color="auto" w:sz="0" w:space="0"/>
          <w:shd w:val="clear" w:fill="FFFFFF"/>
          <w:vertAlign w:val="baseline"/>
        </w:rPr>
        <w:t>Giải thích sự khác biệt:</w:t>
      </w:r>
      <w:r>
        <w:rPr>
          <w:rFonts w:hint="default" w:ascii="Times New Roman" w:hAnsi="Times New Roman" w:eastAsia="sans-serif" w:cs="Times New Roman"/>
          <w:i w:val="0"/>
          <w:iCs w:val="0"/>
          <w:caps w:val="0"/>
          <w:color w:val="000000"/>
          <w:spacing w:val="0"/>
          <w:sz w:val="32"/>
          <w:szCs w:val="32"/>
          <w:u w:val="none"/>
          <w:bdr w:val="none" w:color="auto" w:sz="0" w:space="0"/>
          <w:shd w:val="clear" w:fill="FFFFFF"/>
          <w:vertAlign w:val="baseline"/>
        </w:rPr>
        <w:t xml:space="preserve"> Nếu có sự khác biệt trong các điểm Story, nhóm sẽ thảo luận về lý do và đi đến sự đồng thuận.</w:t>
      </w:r>
    </w:p>
    <w:p w14:paraId="40455387">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Bài 4:</w:t>
      </w:r>
    </w:p>
    <w:p w14:paraId="2608CEA9">
      <w:pPr>
        <w:numPr>
          <w:ilvl w:val="0"/>
          <w:numId w:val="13"/>
        </w:numPr>
        <w:ind w:left="420" w:leftChars="0" w:hanging="420" w:firstLineChars="0"/>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cs="Times New Roman"/>
          <w:sz w:val="32"/>
          <w:szCs w:val="32"/>
          <w:lang w:val="en-US"/>
        </w:rPr>
        <w:t>User story: “Là người dùng, tôi muốn t</w:t>
      </w:r>
      <w:r>
        <w:rPr>
          <w:rFonts w:hint="default" w:ascii="Times New Roman" w:hAnsi="Times New Roman" w:eastAsia="sans-serif" w:cs="Times New Roman"/>
          <w:i w:val="0"/>
          <w:iCs w:val="0"/>
          <w:caps w:val="0"/>
          <w:color w:val="000000"/>
          <w:spacing w:val="0"/>
          <w:sz w:val="32"/>
          <w:szCs w:val="32"/>
          <w:shd w:val="clear" w:fill="FFFFFF"/>
        </w:rPr>
        <w:t>ạo tính năng đăng nhập trong ứng dụng ngân hàng trực tuyến</w:t>
      </w:r>
      <w:r>
        <w:rPr>
          <w:rFonts w:hint="default" w:ascii="Times New Roman" w:hAnsi="Times New Roman" w:eastAsia="sans-serif" w:cs="Times New Roman"/>
          <w:i w:val="0"/>
          <w:iCs w:val="0"/>
          <w:caps w:val="0"/>
          <w:color w:val="000000"/>
          <w:spacing w:val="0"/>
          <w:sz w:val="32"/>
          <w:szCs w:val="32"/>
          <w:shd w:val="clear" w:fill="FFFFFF"/>
          <w:lang w:val="en-US"/>
        </w:rPr>
        <w:t xml:space="preserve"> để có tài khoản cho riêng mình”</w:t>
      </w:r>
    </w:p>
    <w:p w14:paraId="158D7A20">
      <w:pPr>
        <w:numPr>
          <w:ilvl w:val="0"/>
          <w:numId w:val="13"/>
        </w:numPr>
        <w:ind w:left="420" w:leftChars="0" w:hanging="420" w:firstLineChars="0"/>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Project Owner giải thích chi tiết về user story và yêu cầu</w:t>
      </w:r>
    </w:p>
    <w:p w14:paraId="4F961879">
      <w:pPr>
        <w:numPr>
          <w:ilvl w:val="0"/>
          <w:numId w:val="13"/>
        </w:numPr>
        <w:ind w:left="420" w:leftChars="0" w:hanging="420" w:firstLineChars="0"/>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Thành viên chọn Story Point tùy vào cảm nhận mỗi người về độ phức tạp của yêu cầu</w:t>
      </w:r>
    </w:p>
    <w:p w14:paraId="66ED87D6">
      <w:pPr>
        <w:numPr>
          <w:ilvl w:val="0"/>
          <w:numId w:val="13"/>
        </w:numPr>
        <w:ind w:left="420" w:leftChars="0" w:hanging="420" w:firstLineChars="0"/>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Các thành viên mở bài</w:t>
      </w:r>
    </w:p>
    <w:p w14:paraId="214B1926">
      <w:pPr>
        <w:numPr>
          <w:numId w:val="0"/>
        </w:numPr>
        <w:ind w:leftChars="0"/>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 Nếu khác biệt:</w:t>
      </w:r>
    </w:p>
    <w:p w14:paraId="51568315">
      <w:pPr>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 Chọn ra 2 người thấp nhất và cao nhất để giải thích lý do</w:t>
      </w:r>
    </w:p>
    <w:p w14:paraId="22CD13AA">
      <w:pPr>
        <w:numPr>
          <w:ilvl w:val="0"/>
          <w:numId w:val="13"/>
        </w:numPr>
        <w:ind w:left="420" w:leftChars="0" w:hanging="420" w:firstLineChars="0"/>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Đưa đến sự đồng thuận</w:t>
      </w:r>
    </w:p>
    <w:p w14:paraId="46BC759A">
      <w:pPr>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Bài 5:</w:t>
      </w:r>
    </w:p>
    <w:p w14:paraId="0145C20D">
      <w:pPr>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Product Backlog: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16D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787CB256">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User Stories</w:t>
            </w:r>
          </w:p>
        </w:tc>
        <w:tc>
          <w:tcPr>
            <w:tcW w:w="4261" w:type="dxa"/>
          </w:tcPr>
          <w:p w14:paraId="25632C14">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Mô tả</w:t>
            </w:r>
          </w:p>
        </w:tc>
      </w:tr>
      <w:tr w14:paraId="13B0C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430CF53">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Đăng ký</w:t>
            </w:r>
          </w:p>
        </w:tc>
        <w:tc>
          <w:tcPr>
            <w:tcW w:w="4261" w:type="dxa"/>
          </w:tcPr>
          <w:p w14:paraId="27132963">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Là người dùng tôi muốn đăng ký để tạo tài khoản cho riêng mình</w:t>
            </w:r>
          </w:p>
        </w:tc>
      </w:tr>
      <w:tr w14:paraId="21BA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E4B6B20">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Đăng nhập</w:t>
            </w:r>
          </w:p>
        </w:tc>
        <w:tc>
          <w:tcPr>
            <w:tcW w:w="4261" w:type="dxa"/>
          </w:tcPr>
          <w:p w14:paraId="0B3E8BE4">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Là người dùng tôi muốn đăng nhập vào tài khoản để sử dụng chức năng của hệ thống</w:t>
            </w:r>
          </w:p>
        </w:tc>
      </w:tr>
      <w:tr w14:paraId="05ED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C93581B">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Tạo dự án</w:t>
            </w:r>
          </w:p>
        </w:tc>
        <w:tc>
          <w:tcPr>
            <w:tcW w:w="4261" w:type="dxa"/>
          </w:tcPr>
          <w:p w14:paraId="7E3F44D6">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Là người quản lý, tôi muốn tạo dự án để mọi người có thể làm việc chung</w:t>
            </w:r>
          </w:p>
        </w:tc>
      </w:tr>
      <w:tr w14:paraId="75FD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C1DD44D">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Tạo task</w:t>
            </w:r>
          </w:p>
        </w:tc>
        <w:tc>
          <w:tcPr>
            <w:tcW w:w="4261" w:type="dxa"/>
          </w:tcPr>
          <w:p w14:paraId="6A1CC7E4">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Là người trưởng nhóm, tôi muốn tạo task để phân chia nhiệm vụ cho mọi người</w:t>
            </w:r>
          </w:p>
        </w:tc>
      </w:tr>
      <w:tr w14:paraId="69A0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148B0DB">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Tìm kiếm task</w:t>
            </w:r>
          </w:p>
        </w:tc>
        <w:tc>
          <w:tcPr>
            <w:tcW w:w="4261" w:type="dxa"/>
          </w:tcPr>
          <w:p w14:paraId="213CC09F">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Là người dùng, tôi muốn tìm kiếm task để xem các task hiện đang có</w:t>
            </w:r>
          </w:p>
        </w:tc>
      </w:tr>
    </w:tbl>
    <w:p w14:paraId="1493AF27">
      <w:pPr>
        <w:rPr>
          <w:rFonts w:hint="default" w:ascii="Times New Roman" w:hAnsi="Times New Roman" w:eastAsia="sans-serif" w:cs="Times New Roman"/>
          <w:i w:val="0"/>
          <w:iCs w:val="0"/>
          <w:caps w:val="0"/>
          <w:color w:val="000000"/>
          <w:spacing w:val="0"/>
          <w:sz w:val="32"/>
          <w:szCs w:val="32"/>
          <w:shd w:val="clear" w:fill="FFFFFF"/>
          <w:lang w:val="en-US"/>
        </w:rPr>
      </w:pPr>
      <w:r>
        <w:rPr>
          <w:rFonts w:hint="default" w:ascii="Times New Roman" w:hAnsi="Times New Roman" w:eastAsia="sans-serif" w:cs="Times New Roman"/>
          <w:i w:val="0"/>
          <w:iCs w:val="0"/>
          <w:caps w:val="0"/>
          <w:color w:val="000000"/>
          <w:spacing w:val="0"/>
          <w:sz w:val="32"/>
          <w:szCs w:val="32"/>
          <w:shd w:val="clear" w:fill="FFFFFF"/>
          <w:lang w:val="en-US"/>
        </w:rPr>
        <w:t>Ước lượng story point: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1E4C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A026883">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User Stories</w:t>
            </w:r>
          </w:p>
        </w:tc>
        <w:tc>
          <w:tcPr>
            <w:tcW w:w="2840" w:type="dxa"/>
          </w:tcPr>
          <w:p w14:paraId="1D8C4F65">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Story point</w:t>
            </w:r>
          </w:p>
        </w:tc>
        <w:tc>
          <w:tcPr>
            <w:tcW w:w="2840" w:type="dxa"/>
          </w:tcPr>
          <w:p w14:paraId="152C6807">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Lý do</w:t>
            </w:r>
          </w:p>
        </w:tc>
      </w:tr>
      <w:tr w14:paraId="4605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7DFC07A">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Đăng ký</w:t>
            </w:r>
          </w:p>
        </w:tc>
        <w:tc>
          <w:tcPr>
            <w:tcW w:w="2840" w:type="dxa"/>
          </w:tcPr>
          <w:p w14:paraId="57CEF27B">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3</w:t>
            </w:r>
          </w:p>
        </w:tc>
        <w:tc>
          <w:tcPr>
            <w:tcW w:w="2840" w:type="dxa"/>
          </w:tcPr>
          <w:p w14:paraId="7D32A291">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olor w:val="000000"/>
                <w:spacing w:val="0"/>
                <w:sz w:val="32"/>
                <w:szCs w:val="32"/>
                <w:shd w:val="clear" w:fill="FFFFFF"/>
                <w:vertAlign w:val="baseline"/>
                <w:lang w:val="en-US"/>
              </w:rPr>
              <w:t>T</w:t>
            </w:r>
            <w:r>
              <w:rPr>
                <w:rFonts w:hint="default" w:ascii="Times New Roman" w:hAnsi="Times New Roman" w:eastAsia="sans-serif" w:cs="Times New Roman"/>
                <w:i w:val="0"/>
                <w:iCs w:val="0"/>
                <w:caps w:val="0"/>
                <w:color w:val="000000"/>
                <w:spacing w:val="0"/>
                <w:sz w:val="32"/>
                <w:szCs w:val="32"/>
                <w:shd w:val="clear" w:fill="FFFFFF"/>
                <w:vertAlign w:val="baseline"/>
                <w:lang w:val="en-US"/>
              </w:rPr>
              <w:t>ạo form và validate định dạng</w:t>
            </w:r>
          </w:p>
        </w:tc>
      </w:tr>
      <w:tr w14:paraId="0033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E31A041">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Đăng nhập</w:t>
            </w:r>
          </w:p>
        </w:tc>
        <w:tc>
          <w:tcPr>
            <w:tcW w:w="2840" w:type="dxa"/>
          </w:tcPr>
          <w:p w14:paraId="7255C4B2">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3</w:t>
            </w:r>
          </w:p>
        </w:tc>
        <w:tc>
          <w:tcPr>
            <w:tcW w:w="2840" w:type="dxa"/>
          </w:tcPr>
          <w:p w14:paraId="40ECF7D1">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olor w:val="000000"/>
                <w:spacing w:val="0"/>
                <w:sz w:val="32"/>
                <w:szCs w:val="32"/>
                <w:shd w:val="clear" w:fill="FFFFFF"/>
                <w:vertAlign w:val="baseline"/>
                <w:lang w:val="en-US"/>
              </w:rPr>
              <w:t>T</w:t>
            </w:r>
            <w:r>
              <w:rPr>
                <w:rFonts w:hint="default" w:ascii="Times New Roman" w:hAnsi="Times New Roman" w:eastAsia="sans-serif" w:cs="Times New Roman"/>
                <w:i w:val="0"/>
                <w:iCs w:val="0"/>
                <w:caps w:val="0"/>
                <w:color w:val="000000"/>
                <w:spacing w:val="0"/>
                <w:sz w:val="32"/>
                <w:szCs w:val="32"/>
                <w:shd w:val="clear" w:fill="FFFFFF"/>
                <w:vertAlign w:val="baseline"/>
                <w:lang w:val="en-US"/>
              </w:rPr>
              <w:t>ạo form và validate data</w:t>
            </w:r>
          </w:p>
        </w:tc>
      </w:tr>
      <w:tr w14:paraId="3F1E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D975C54">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olor w:val="000000"/>
                <w:spacing w:val="0"/>
                <w:sz w:val="32"/>
                <w:szCs w:val="32"/>
                <w:shd w:val="clear" w:fill="FFFFFF"/>
                <w:vertAlign w:val="baseline"/>
                <w:lang w:val="en-US"/>
              </w:rPr>
              <w:t>T</w:t>
            </w:r>
            <w:r>
              <w:rPr>
                <w:rFonts w:hint="default" w:ascii="Times New Roman" w:hAnsi="Times New Roman" w:eastAsia="sans-serif" w:cs="Times New Roman"/>
                <w:i w:val="0"/>
                <w:iCs w:val="0"/>
                <w:caps w:val="0"/>
                <w:color w:val="000000"/>
                <w:spacing w:val="0"/>
                <w:sz w:val="32"/>
                <w:szCs w:val="32"/>
                <w:shd w:val="clear" w:fill="FFFFFF"/>
                <w:vertAlign w:val="baseline"/>
                <w:lang w:val="en-US"/>
              </w:rPr>
              <w:t>ạo dự án</w:t>
            </w:r>
          </w:p>
        </w:tc>
        <w:tc>
          <w:tcPr>
            <w:tcW w:w="2840" w:type="dxa"/>
          </w:tcPr>
          <w:p w14:paraId="6089044D">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5</w:t>
            </w:r>
          </w:p>
        </w:tc>
        <w:tc>
          <w:tcPr>
            <w:tcW w:w="2840" w:type="dxa"/>
          </w:tcPr>
          <w:p w14:paraId="08F1191B">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Tạo form và validate nhiều trường</w:t>
            </w:r>
          </w:p>
        </w:tc>
      </w:tr>
      <w:tr w14:paraId="4216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8654566">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Tạo task</w:t>
            </w:r>
          </w:p>
        </w:tc>
        <w:tc>
          <w:tcPr>
            <w:tcW w:w="2840" w:type="dxa"/>
          </w:tcPr>
          <w:p w14:paraId="65099247">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8</w:t>
            </w:r>
          </w:p>
        </w:tc>
        <w:tc>
          <w:tcPr>
            <w:tcW w:w="2840" w:type="dxa"/>
          </w:tcPr>
          <w:p w14:paraId="280430F7">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Tạo form, validate data và đáp ứng một số điều kiện</w:t>
            </w:r>
          </w:p>
        </w:tc>
      </w:tr>
      <w:tr w14:paraId="3269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0AB9BF8">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Tìm kiếm task</w:t>
            </w:r>
          </w:p>
        </w:tc>
        <w:tc>
          <w:tcPr>
            <w:tcW w:w="2840" w:type="dxa"/>
          </w:tcPr>
          <w:p w14:paraId="2A89C0E4">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5</w:t>
            </w:r>
          </w:p>
        </w:tc>
        <w:tc>
          <w:tcPr>
            <w:tcW w:w="2840" w:type="dxa"/>
          </w:tcPr>
          <w:p w14:paraId="005DBC9D">
            <w:pPr>
              <w:rPr>
                <w:rFonts w:hint="default" w:ascii="Times New Roman" w:hAnsi="Times New Roman" w:eastAsia="sans-serif" w:cs="Times New Roman"/>
                <w:i w:val="0"/>
                <w:iCs w:val="0"/>
                <w:caps w:val="0"/>
                <w:color w:val="000000"/>
                <w:spacing w:val="0"/>
                <w:sz w:val="32"/>
                <w:szCs w:val="32"/>
                <w:shd w:val="clear" w:fill="FFFFFF"/>
                <w:vertAlign w:val="baseline"/>
                <w:lang w:val="en-US"/>
              </w:rPr>
            </w:pPr>
            <w:r>
              <w:rPr>
                <w:rFonts w:hint="default" w:ascii="Times New Roman" w:hAnsi="Times New Roman" w:eastAsia="sans-serif" w:cs="Times New Roman"/>
                <w:i w:val="0"/>
                <w:iCs w:val="0"/>
                <w:caps w:val="0"/>
                <w:color w:val="000000"/>
                <w:spacing w:val="0"/>
                <w:sz w:val="32"/>
                <w:szCs w:val="32"/>
                <w:shd w:val="clear" w:fill="FFFFFF"/>
                <w:vertAlign w:val="baseline"/>
                <w:lang w:val="en-US"/>
              </w:rPr>
              <w:t>Tạo ô input, tìm kiếm theo từ khóa người dùng</w:t>
            </w:r>
          </w:p>
        </w:tc>
      </w:tr>
    </w:tbl>
    <w:p w14:paraId="776CD514">
      <w:pPr>
        <w:pStyle w:val="2"/>
        <w:keepNext w:val="0"/>
        <w:keepLines w:val="0"/>
        <w:widowControl/>
        <w:suppressLineNumbers w:val="0"/>
        <w:rPr>
          <w:rFonts w:hint="default" w:ascii="Times New Roman" w:hAnsi="Times New Roman" w:cs="Times New Roman"/>
          <w:sz w:val="32"/>
          <w:szCs w:val="32"/>
        </w:rPr>
      </w:pPr>
      <w:r>
        <w:rPr>
          <w:rStyle w:val="92"/>
          <w:rFonts w:hint="default" w:ascii="Times New Roman" w:hAnsi="Times New Roman" w:cs="Times New Roman"/>
          <w:b/>
          <w:bCs/>
          <w:sz w:val="32"/>
          <w:szCs w:val="32"/>
        </w:rPr>
        <w:t>3. Planning Poker (quy trình mô phỏng)</w:t>
      </w:r>
    </w:p>
    <w:p w14:paraId="3B7A4B08">
      <w:pPr>
        <w:pStyle w:val="4"/>
        <w:keepNext w:val="0"/>
        <w:keepLines w:val="0"/>
        <w:widowControl/>
        <w:suppressLineNumbers w:val="0"/>
        <w:rPr>
          <w:rFonts w:hint="default" w:ascii="Times New Roman" w:hAnsi="Times New Roman" w:cs="Times New Roman"/>
          <w:sz w:val="32"/>
          <w:szCs w:val="32"/>
        </w:rPr>
      </w:pPr>
      <w:r>
        <w:rPr>
          <w:rStyle w:val="92"/>
          <w:rFonts w:hint="default" w:ascii="Times New Roman" w:hAnsi="Times New Roman" w:cs="Times New Roman"/>
          <w:b/>
          <w:bCs/>
          <w:sz w:val="32"/>
          <w:szCs w:val="32"/>
        </w:rPr>
        <w:t>Bước 1 – PO trình bày User Story</w:t>
      </w:r>
    </w:p>
    <w:p w14:paraId="6394AFAF">
      <w:pPr>
        <w:pStyle w:val="8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PO giải thích từng User Story</w:t>
      </w:r>
    </w:p>
    <w:p w14:paraId="268AC31A">
      <w:pPr>
        <w:pStyle w:val="4"/>
        <w:keepNext w:val="0"/>
        <w:keepLines w:val="0"/>
        <w:widowControl/>
        <w:suppressLineNumbers w:val="0"/>
        <w:rPr>
          <w:rFonts w:hint="default" w:ascii="Times New Roman" w:hAnsi="Times New Roman" w:cs="Times New Roman"/>
          <w:sz w:val="32"/>
          <w:szCs w:val="32"/>
        </w:rPr>
      </w:pPr>
      <w:r>
        <w:rPr>
          <w:rStyle w:val="92"/>
          <w:rFonts w:hint="default" w:ascii="Times New Roman" w:hAnsi="Times New Roman" w:cs="Times New Roman"/>
          <w:b/>
          <w:bCs/>
          <w:sz w:val="32"/>
          <w:szCs w:val="32"/>
        </w:rPr>
        <w:t>Bước 2 – Mỗi thành viên chọn điểm bí mật</w:t>
      </w:r>
    </w:p>
    <w:p w14:paraId="1905518A">
      <w:pPr>
        <w:pStyle w:val="8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Mỗi người chọn một thẻ Fibonacci: 1,2,3,5,8,13,21.</w:t>
      </w:r>
    </w:p>
    <w:p w14:paraId="45A0BD55">
      <w:pPr>
        <w:pStyle w:val="4"/>
        <w:keepNext w:val="0"/>
        <w:keepLines w:val="0"/>
        <w:widowControl/>
        <w:suppressLineNumbers w:val="0"/>
        <w:rPr>
          <w:rFonts w:hint="default" w:ascii="Times New Roman" w:hAnsi="Times New Roman" w:cs="Times New Roman"/>
          <w:sz w:val="32"/>
          <w:szCs w:val="32"/>
        </w:rPr>
      </w:pPr>
      <w:r>
        <w:rPr>
          <w:rStyle w:val="92"/>
          <w:rFonts w:hint="default" w:ascii="Times New Roman" w:hAnsi="Times New Roman" w:cs="Times New Roman"/>
          <w:b/>
          <w:bCs/>
          <w:sz w:val="32"/>
          <w:szCs w:val="32"/>
        </w:rPr>
        <w:t>Bước 3 – Lật bài đồng thời (Reveal)</w:t>
      </w:r>
    </w:p>
    <w:p w14:paraId="0FC38A80">
      <w:pPr>
        <w:pStyle w:val="8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Ví dụ US04 – Tạo Task:</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Các thành viên ra bài: </w:t>
      </w:r>
      <w:r>
        <w:rPr>
          <w:rStyle w:val="92"/>
          <w:rFonts w:hint="default" w:ascii="Times New Roman" w:hAnsi="Times New Roman" w:cs="Times New Roman"/>
          <w:sz w:val="32"/>
          <w:szCs w:val="32"/>
        </w:rPr>
        <w:t>5 – 8 – 8 – 13 – 8</w:t>
      </w:r>
    </w:p>
    <w:p w14:paraId="309E0740">
      <w:pPr>
        <w:pStyle w:val="4"/>
        <w:keepNext w:val="0"/>
        <w:keepLines w:val="0"/>
        <w:widowControl/>
        <w:suppressLineNumbers w:val="0"/>
        <w:rPr>
          <w:rFonts w:hint="default" w:ascii="Times New Roman" w:hAnsi="Times New Roman" w:cs="Times New Roman"/>
          <w:sz w:val="32"/>
          <w:szCs w:val="32"/>
        </w:rPr>
      </w:pPr>
      <w:r>
        <w:rPr>
          <w:rStyle w:val="92"/>
          <w:rFonts w:hint="default" w:ascii="Times New Roman" w:hAnsi="Times New Roman" w:cs="Times New Roman"/>
          <w:b/>
          <w:bCs/>
          <w:sz w:val="32"/>
          <w:szCs w:val="32"/>
        </w:rPr>
        <w:t>Bước 4 – Thảo luận sự khác biệt</w:t>
      </w:r>
    </w:p>
    <w:p w14:paraId="694BDFAC">
      <w:pPr>
        <w:pStyle w:val="85"/>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Người chọn 13: “Logic task phức tạp, có ngày, ưu tiên, thành viên, validate nhiều.”</w:t>
      </w:r>
    </w:p>
    <w:p w14:paraId="1F11297A">
      <w:pPr>
        <w:pStyle w:val="85"/>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Người chọn 5: “Backend nhẹ, phần lớn là giao diện.”</w:t>
      </w:r>
    </w:p>
    <w:p w14:paraId="39A491E3">
      <w:pPr>
        <w:pStyle w:val="4"/>
        <w:keepNext w:val="0"/>
        <w:keepLines w:val="0"/>
        <w:widowControl/>
        <w:suppressLineNumbers w:val="0"/>
        <w:rPr>
          <w:rFonts w:hint="default" w:ascii="Times New Roman" w:hAnsi="Times New Roman" w:cs="Times New Roman"/>
          <w:sz w:val="32"/>
          <w:szCs w:val="32"/>
        </w:rPr>
      </w:pPr>
      <w:r>
        <w:rPr>
          <w:rStyle w:val="92"/>
          <w:rFonts w:hint="default" w:ascii="Times New Roman" w:hAnsi="Times New Roman" w:cs="Times New Roman"/>
          <w:b/>
          <w:bCs/>
          <w:sz w:val="32"/>
          <w:szCs w:val="32"/>
        </w:rPr>
        <w:t>Bước 5 – Vote lại và đồng thuận</w:t>
      </w:r>
    </w:p>
    <w:p w14:paraId="1D1F47EB">
      <w:pPr>
        <w:pStyle w:val="8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Nhóm thống nhất US04 = </w:t>
      </w:r>
      <w:r>
        <w:rPr>
          <w:rStyle w:val="92"/>
          <w:rFonts w:hint="default" w:ascii="Times New Roman" w:hAnsi="Times New Roman" w:cs="Times New Roman"/>
          <w:sz w:val="32"/>
          <w:szCs w:val="32"/>
        </w:rPr>
        <w:t>8 điểm</w:t>
      </w:r>
      <w:r>
        <w:rPr>
          <w:rFonts w:hint="default" w:ascii="Times New Roman" w:hAnsi="Times New Roman" w:cs="Times New Roman"/>
          <w:sz w:val="32"/>
          <w:szCs w:val="32"/>
        </w:rPr>
        <w:t>.</w:t>
      </w:r>
    </w:p>
    <w:p w14:paraId="7C6040A7">
      <w:pPr>
        <w:pStyle w:val="2"/>
        <w:keepNext w:val="0"/>
        <w:keepLines w:val="0"/>
        <w:widowControl/>
        <w:suppressLineNumbers w:val="0"/>
        <w:rPr>
          <w:rFonts w:hint="default" w:ascii="Times New Roman" w:hAnsi="Times New Roman" w:cs="Times New Roman"/>
          <w:sz w:val="32"/>
          <w:szCs w:val="32"/>
        </w:rPr>
      </w:pPr>
      <w:r>
        <w:rPr>
          <w:rStyle w:val="92"/>
          <w:rFonts w:hint="default" w:ascii="Times New Roman" w:hAnsi="Times New Roman" w:cs="Times New Roman"/>
          <w:b/>
          <w:bCs/>
          <w:sz w:val="32"/>
          <w:szCs w:val="32"/>
        </w:rPr>
        <w:t>6. Sử dụng Velocity để lập kế hoạch Sprint</w:t>
      </w:r>
    </w:p>
    <w:p w14:paraId="26090F23">
      <w:pPr>
        <w:pStyle w:val="8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Giả sử Velocity Sprint trước = </w:t>
      </w:r>
      <w:r>
        <w:rPr>
          <w:rStyle w:val="92"/>
          <w:rFonts w:hint="default" w:ascii="Times New Roman" w:hAnsi="Times New Roman" w:cs="Times New Roman"/>
          <w:sz w:val="32"/>
          <w:szCs w:val="32"/>
        </w:rPr>
        <w:t>14 SP</w:t>
      </w:r>
      <w:r>
        <w:rPr>
          <w:rFonts w:hint="default" w:ascii="Times New Roman" w:hAnsi="Times New Roman" w:cs="Times New Roman"/>
          <w:sz w:val="32"/>
          <w:szCs w:val="32"/>
        </w:rPr>
        <w:t>.</w:t>
      </w:r>
    </w:p>
    <w:p w14:paraId="196B39BC">
      <w:pPr>
        <w:pStyle w:val="85"/>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Nhóm chỉ nên commit khoảng </w:t>
      </w:r>
      <w:r>
        <w:rPr>
          <w:rStyle w:val="92"/>
          <w:rFonts w:hint="default" w:ascii="Times New Roman" w:hAnsi="Times New Roman" w:cs="Times New Roman"/>
          <w:sz w:val="32"/>
          <w:szCs w:val="32"/>
        </w:rPr>
        <w:t>80–90%</w:t>
      </w:r>
      <w:r>
        <w:rPr>
          <w:rFonts w:hint="default" w:ascii="Times New Roman" w:hAnsi="Times New Roman" w:cs="Times New Roman"/>
          <w:sz w:val="32"/>
          <w:szCs w:val="32"/>
        </w:rPr>
        <w:t xml:space="preserve"> velocity → khoảng </w:t>
      </w:r>
      <w:r>
        <w:rPr>
          <w:rStyle w:val="92"/>
          <w:rFonts w:hint="default" w:ascii="Times New Roman" w:hAnsi="Times New Roman" w:cs="Times New Roman"/>
          <w:sz w:val="32"/>
          <w:szCs w:val="32"/>
        </w:rPr>
        <w:t>12–13 SP</w:t>
      </w:r>
      <w:r>
        <w:rPr>
          <w:rFonts w:hint="default" w:ascii="Times New Roman" w:hAnsi="Times New Roman" w:cs="Times New Roman"/>
          <w:sz w:val="32"/>
          <w:szCs w:val="32"/>
        </w:rPr>
        <w:t xml:space="preserve"> để an toàn.</w:t>
      </w:r>
    </w:p>
    <w:p w14:paraId="19EF3B9B">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 xml:space="preserve">Tuy nhiên Sprint này nhóm commit </w:t>
      </w:r>
      <w:r>
        <w:rPr>
          <w:rStyle w:val="92"/>
          <w:rFonts w:hint="default" w:ascii="Times New Roman" w:hAnsi="Times New Roman" w:cs="Times New Roman"/>
          <w:sz w:val="32"/>
          <w:szCs w:val="32"/>
        </w:rPr>
        <w:t>15 SP</w:t>
      </w:r>
      <w:r>
        <w:rPr>
          <w:rFonts w:hint="default" w:ascii="Times New Roman" w:hAnsi="Times New Roman" w:cs="Times New Roman"/>
          <w:sz w:val="32"/>
          <w:szCs w:val="32"/>
        </w:rPr>
        <w:t>, vì:</w:t>
      </w:r>
    </w:p>
    <w:p w14:paraId="07AE1A14">
      <w:pPr>
        <w:pStyle w:val="85"/>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tính năng liên quan chặt chẽ</w:t>
      </w:r>
    </w:p>
    <w:p w14:paraId="2146246C">
      <w:pPr>
        <w:pStyle w:val="85"/>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độ phức tạp vừa phải</w:t>
      </w:r>
    </w:p>
    <w:p w14:paraId="375EEF3E">
      <w:pPr>
        <w:pStyle w:val="85"/>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rủi ro thấp hơn Sprint trước</w:t>
      </w:r>
    </w:p>
    <w:p w14:paraId="2CEE5B21">
      <w:pPr>
        <w:pStyle w:val="85"/>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Bài 6:</w:t>
      </w:r>
    </w:p>
    <w:p w14:paraId="6A95C974">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Xác định mục tiêu Sprint :</w:t>
      </w:r>
    </w:p>
    <w:p w14:paraId="0F5E52D1">
      <w:pPr>
        <w:pStyle w:val="249"/>
        <w:numPr>
          <w:ilvl w:val="1"/>
          <w:numId w:val="14"/>
        </w:numPr>
        <w:rPr>
          <w:rFonts w:hint="default" w:ascii="Times New Roman" w:hAnsi="Times New Roman" w:cs="Times New Roman"/>
          <w:sz w:val="32"/>
          <w:szCs w:val="32"/>
        </w:rPr>
      </w:pPr>
      <w:r>
        <w:rPr>
          <w:rFonts w:hint="default" w:ascii="Times New Roman" w:hAnsi="Times New Roman" w:cs="Times New Roman"/>
          <w:color w:val="000000"/>
          <w:sz w:val="32"/>
          <w:szCs w:val="32"/>
          <w:shd w:val="clear" w:color="auto" w:fill="FFFFFF"/>
        </w:rPr>
        <w:t>"Hoàn thành tính năng quản lý công việc cho người dùng"</w:t>
      </w:r>
    </w:p>
    <w:p w14:paraId="309BD014">
      <w:pPr>
        <w:pStyle w:val="249"/>
        <w:numPr>
          <w:ilvl w:val="2"/>
          <w:numId w:val="14"/>
        </w:numPr>
        <w:rPr>
          <w:rFonts w:hint="default" w:ascii="Times New Roman" w:hAnsi="Times New Roman" w:cs="Times New Roman"/>
          <w:sz w:val="32"/>
          <w:szCs w:val="32"/>
        </w:rPr>
      </w:pPr>
      <w:r>
        <w:rPr>
          <w:rFonts w:hint="default" w:ascii="Times New Roman" w:hAnsi="Times New Roman" w:cs="Times New Roman"/>
          <w:color w:val="000000"/>
          <w:sz w:val="32"/>
          <w:szCs w:val="32"/>
          <w:shd w:val="clear" w:color="auto" w:fill="FFFFFF"/>
        </w:rPr>
        <w:t xml:space="preserve">Tập trung vào chức năng chính : </w:t>
      </w:r>
      <w:r>
        <w:rPr>
          <w:rFonts w:hint="default" w:ascii="Times New Roman" w:hAnsi="Times New Roman" w:cs="Times New Roman"/>
          <w:sz w:val="32"/>
          <w:szCs w:val="32"/>
        </w:rPr>
        <w:t>Basic Task Management (Tạo – Sửa - Xoá)</w:t>
      </w:r>
    </w:p>
    <w:p w14:paraId="648A52ED">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“Hoàn thành các chức năng cốt lõi giúp người dùng tạo và quản lý công việc hằng ngày.”</w:t>
      </w:r>
    </w:p>
    <w:p w14:paraId="299C28C3">
      <w:pPr>
        <w:pStyle w:val="249"/>
        <w:numPr>
          <w:ilvl w:val="2"/>
          <w:numId w:val="14"/>
        </w:numPr>
        <w:rPr>
          <w:rFonts w:hint="default" w:ascii="Times New Roman" w:hAnsi="Times New Roman" w:cs="Times New Roman"/>
          <w:sz w:val="32"/>
          <w:szCs w:val="32"/>
        </w:rPr>
      </w:pPr>
      <w:r>
        <w:rPr>
          <w:rFonts w:hint="default" w:ascii="Times New Roman" w:hAnsi="Times New Roman" w:cs="Times New Roman"/>
          <w:sz w:val="32"/>
          <w:szCs w:val="32"/>
        </w:rPr>
        <w:t>Đây là tính năng cốt lõi của ứng dụng quản lý công việc</w:t>
      </w:r>
    </w:p>
    <w:p w14:paraId="66D4926F">
      <w:pPr>
        <w:pStyle w:val="249"/>
        <w:numPr>
          <w:ilvl w:val="2"/>
          <w:numId w:val="14"/>
        </w:numPr>
        <w:rPr>
          <w:rFonts w:hint="default" w:ascii="Times New Roman" w:hAnsi="Times New Roman" w:cs="Times New Roman"/>
          <w:sz w:val="32"/>
          <w:szCs w:val="32"/>
        </w:rPr>
      </w:pPr>
      <w:r>
        <w:rPr>
          <w:rFonts w:hint="default" w:ascii="Times New Roman" w:hAnsi="Times New Roman" w:cs="Times New Roman"/>
          <w:sz w:val="32"/>
          <w:szCs w:val="32"/>
        </w:rPr>
        <w:t>Mang lại giá trị trực tiếp cho người dùng</w:t>
      </w:r>
    </w:p>
    <w:p w14:paraId="0402A51D">
      <w:pPr>
        <w:pStyle w:val="249"/>
        <w:numPr>
          <w:ilvl w:val="2"/>
          <w:numId w:val="14"/>
        </w:numPr>
        <w:rPr>
          <w:rFonts w:hint="default" w:ascii="Times New Roman" w:hAnsi="Times New Roman" w:cs="Times New Roman"/>
          <w:sz w:val="32"/>
          <w:szCs w:val="32"/>
        </w:rPr>
      </w:pPr>
      <w:r>
        <w:rPr>
          <w:rFonts w:hint="default" w:ascii="Times New Roman" w:hAnsi="Times New Roman" w:cs="Times New Roman"/>
          <w:sz w:val="32"/>
          <w:szCs w:val="32"/>
        </w:rPr>
        <w:t>Tập trung giúp đội dễ dàng estimate và deliver trong Sprint</w:t>
      </w:r>
    </w:p>
    <w:p w14:paraId="7484F584">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Chọn User Stories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0"/>
        <w:gridCol w:w="2714"/>
        <w:gridCol w:w="2918"/>
      </w:tblGrid>
      <w:tr w14:paraId="15BE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2BCBBAB2">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User Story</w:t>
            </w:r>
          </w:p>
        </w:tc>
        <w:tc>
          <w:tcPr>
            <w:tcW w:w="3012" w:type="dxa"/>
          </w:tcPr>
          <w:p w14:paraId="41C60E2A">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Goal</w:t>
            </w:r>
          </w:p>
        </w:tc>
        <w:tc>
          <w:tcPr>
            <w:tcW w:w="3114" w:type="dxa"/>
          </w:tcPr>
          <w:p w14:paraId="661A3061">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Lý do</w:t>
            </w:r>
          </w:p>
        </w:tc>
      </w:tr>
      <w:tr w14:paraId="7212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59604223">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Tạo công việc mới</w:t>
            </w:r>
          </w:p>
        </w:tc>
        <w:tc>
          <w:tcPr>
            <w:tcW w:w="3012" w:type="dxa"/>
          </w:tcPr>
          <w:p w14:paraId="5CD61E17">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“Là người dùng, tôi muốn tạo một công việc mới để theo dõi những việc cần làm.”</w:t>
            </w:r>
          </w:p>
        </w:tc>
        <w:tc>
          <w:tcPr>
            <w:tcW w:w="3114" w:type="dxa"/>
          </w:tcPr>
          <w:p w14:paraId="1D4D4F58">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Đây là nền tảng của toàn bộ ứng dụng</w:t>
            </w:r>
          </w:p>
          <w:p w14:paraId="39E9A787">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Không có chức năng này thì ứng dụng chưa có giá trị sử dụng</w:t>
            </w:r>
          </w:p>
          <w:p w14:paraId="53CCC799">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Phù hợp để đạt Goal “Quản lý công việc”</w:t>
            </w:r>
          </w:p>
        </w:tc>
      </w:tr>
      <w:tr w14:paraId="42B3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tcPr>
          <w:p w14:paraId="3D33AA0F">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Chỉnh sửa công việc</w:t>
            </w:r>
          </w:p>
        </w:tc>
        <w:tc>
          <w:tcPr>
            <w:tcW w:w="3012" w:type="dxa"/>
          </w:tcPr>
          <w:p w14:paraId="020FCFE7">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“Là người dùng, tôi muốn chỉnh sửa nội dung hoặc thời hạn công việc để cập nhật thay đổi.”</w:t>
            </w:r>
          </w:p>
        </w:tc>
        <w:tc>
          <w:tcPr>
            <w:tcW w:w="3114" w:type="dxa"/>
          </w:tcPr>
          <w:p w14:paraId="33A78B37">
            <w:pPr>
              <w:pStyle w:val="85"/>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Gắn liền với thao tác tạo công việc.</w:t>
            </w:r>
          </w:p>
          <w:p w14:paraId="3D947C99">
            <w:pPr>
              <w:pStyle w:val="85"/>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Người dùng thường xuyên cần thay đổi nội dung task khi làm việc.</w:t>
            </w:r>
          </w:p>
          <w:p w14:paraId="047CCC3B">
            <w:pPr>
              <w:pStyle w:val="85"/>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Giúp hoàn thiện trải nghiệm “quản lý công việc cơ bản”.</w:t>
            </w:r>
          </w:p>
        </w:tc>
      </w:tr>
    </w:tbl>
    <w:p w14:paraId="0319932C">
      <w:pPr>
        <w:rPr>
          <w:rFonts w:hint="default" w:ascii="Times New Roman" w:hAnsi="Times New Roman" w:cs="Times New Roman"/>
          <w:sz w:val="32"/>
          <w:szCs w:val="32"/>
        </w:rPr>
      </w:pPr>
    </w:p>
    <w:p w14:paraId="072FA93F">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Phân chia User Stories thành các task nhỏ</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8"/>
        <w:gridCol w:w="4324"/>
      </w:tblGrid>
      <w:tr w14:paraId="4A91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14:paraId="4A7C9A73">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User Stories</w:t>
            </w:r>
          </w:p>
        </w:tc>
        <w:tc>
          <w:tcPr>
            <w:tcW w:w="4675" w:type="dxa"/>
          </w:tcPr>
          <w:p w14:paraId="293DFFF7">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Task</w:t>
            </w:r>
          </w:p>
        </w:tc>
      </w:tr>
      <w:tr w14:paraId="47B7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A321BE5">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Tạo công việc mới</w:t>
            </w:r>
          </w:p>
        </w:tc>
        <w:tc>
          <w:tcPr>
            <w:tcW w:w="4675" w:type="dxa"/>
          </w:tcPr>
          <w:p w14:paraId="7F64EB44">
            <w:pPr>
              <w:pStyle w:val="85"/>
              <w:numPr>
                <w:ilvl w:val="0"/>
                <w:numId w:val="15"/>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Thiết kế UI form tạo công việc</w:t>
            </w:r>
          </w:p>
          <w:p w14:paraId="5DA2900E">
            <w:pPr>
              <w:pStyle w:val="85"/>
              <w:numPr>
                <w:ilvl w:val="0"/>
                <w:numId w:val="15"/>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Xử lý sự kiện input (FE)</w:t>
            </w:r>
          </w:p>
          <w:p w14:paraId="407D48C5">
            <w:pPr>
              <w:pStyle w:val="85"/>
              <w:numPr>
                <w:ilvl w:val="0"/>
                <w:numId w:val="15"/>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Tạo API backend để tạo công việc</w:t>
            </w:r>
          </w:p>
          <w:p w14:paraId="215D85AF">
            <w:pPr>
              <w:pStyle w:val="85"/>
              <w:numPr>
                <w:ilvl w:val="0"/>
                <w:numId w:val="15"/>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Xử lý validate dữ liệu (title, deadline)</w:t>
            </w:r>
          </w:p>
          <w:p w14:paraId="1BDE556E">
            <w:pPr>
              <w:pStyle w:val="85"/>
              <w:numPr>
                <w:ilvl w:val="0"/>
                <w:numId w:val="15"/>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Lưu công việc xuống database</w:t>
            </w:r>
          </w:p>
          <w:p w14:paraId="3B80220C">
            <w:pPr>
              <w:pStyle w:val="85"/>
              <w:numPr>
                <w:ilvl w:val="0"/>
                <w:numId w:val="15"/>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Hiển thị thông báo tạo thành công/thất bại</w:t>
            </w:r>
          </w:p>
          <w:p w14:paraId="3DA6EBF8">
            <w:pPr>
              <w:pStyle w:val="85"/>
              <w:numPr>
                <w:ilvl w:val="0"/>
                <w:numId w:val="15"/>
              </w:numPr>
              <w:rPr>
                <w:rFonts w:hint="default" w:ascii="Times New Roman" w:hAnsi="Times New Roman" w:cs="Times New Roman"/>
                <w:b/>
                <w:bCs/>
                <w:sz w:val="32"/>
                <w:szCs w:val="32"/>
              </w:rPr>
            </w:pPr>
            <w:r>
              <w:rPr>
                <w:rStyle w:val="92"/>
                <w:rFonts w:hint="default" w:ascii="Times New Roman" w:hAnsi="Times New Roman" w:cs="Times New Roman" w:eastAsiaTheme="majorEastAsia"/>
                <w:b w:val="0"/>
                <w:bCs w:val="0"/>
                <w:sz w:val="32"/>
                <w:szCs w:val="32"/>
              </w:rPr>
              <w:t>Viết test (unit + integration)</w:t>
            </w:r>
          </w:p>
        </w:tc>
      </w:tr>
      <w:tr w14:paraId="6672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FE2AD70">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Chỉnh sửa công việc</w:t>
            </w:r>
          </w:p>
        </w:tc>
        <w:tc>
          <w:tcPr>
            <w:tcW w:w="4675" w:type="dxa"/>
          </w:tcPr>
          <w:p w14:paraId="16247DDA">
            <w:pPr>
              <w:pStyle w:val="85"/>
              <w:numPr>
                <w:ilvl w:val="0"/>
                <w:numId w:val="16"/>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Thiết kế UI popup/form sửa công việc</w:t>
            </w:r>
          </w:p>
          <w:p w14:paraId="10FCD7B5">
            <w:pPr>
              <w:pStyle w:val="85"/>
              <w:numPr>
                <w:ilvl w:val="0"/>
                <w:numId w:val="16"/>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Hiển thị dữ liệu công việc hiện có lên form</w:t>
            </w:r>
          </w:p>
          <w:p w14:paraId="4EEC077B">
            <w:pPr>
              <w:pStyle w:val="85"/>
              <w:numPr>
                <w:ilvl w:val="0"/>
                <w:numId w:val="16"/>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API update công việc (backend)</w:t>
            </w:r>
          </w:p>
          <w:p w14:paraId="4FE7D386">
            <w:pPr>
              <w:pStyle w:val="85"/>
              <w:numPr>
                <w:ilvl w:val="0"/>
                <w:numId w:val="16"/>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Validate dữ liệu chỉnh sửa</w:t>
            </w:r>
          </w:p>
          <w:p w14:paraId="0BAA8D5B">
            <w:pPr>
              <w:pStyle w:val="85"/>
              <w:numPr>
                <w:ilvl w:val="0"/>
                <w:numId w:val="16"/>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Lưu bản cập nhật xuống database</w:t>
            </w:r>
          </w:p>
          <w:p w14:paraId="28FD8F16">
            <w:pPr>
              <w:pStyle w:val="85"/>
              <w:numPr>
                <w:ilvl w:val="0"/>
                <w:numId w:val="16"/>
              </w:numPr>
              <w:rPr>
                <w:rStyle w:val="92"/>
                <w:rFonts w:hint="default" w:ascii="Times New Roman" w:hAnsi="Times New Roman" w:cs="Times New Roman"/>
                <w:b w:val="0"/>
                <w:bCs w:val="0"/>
                <w:sz w:val="32"/>
                <w:szCs w:val="32"/>
              </w:rPr>
            </w:pPr>
            <w:r>
              <w:rPr>
                <w:rStyle w:val="92"/>
                <w:rFonts w:hint="default" w:ascii="Times New Roman" w:hAnsi="Times New Roman" w:cs="Times New Roman" w:eastAsiaTheme="majorEastAsia"/>
                <w:b w:val="0"/>
                <w:bCs w:val="0"/>
                <w:sz w:val="32"/>
                <w:szCs w:val="32"/>
              </w:rPr>
              <w:t>Cập nhật UI ngay sau khi sửa (FE refresh state)</w:t>
            </w:r>
          </w:p>
          <w:p w14:paraId="22670D38">
            <w:pPr>
              <w:pStyle w:val="85"/>
              <w:numPr>
                <w:ilvl w:val="0"/>
                <w:numId w:val="16"/>
              </w:numPr>
              <w:rPr>
                <w:rFonts w:hint="default" w:ascii="Times New Roman" w:hAnsi="Times New Roman" w:cs="Times New Roman"/>
                <w:b/>
                <w:bCs/>
                <w:sz w:val="32"/>
                <w:szCs w:val="32"/>
              </w:rPr>
            </w:pPr>
            <w:r>
              <w:rPr>
                <w:rStyle w:val="92"/>
                <w:rFonts w:hint="default" w:ascii="Times New Roman" w:hAnsi="Times New Roman" w:cs="Times New Roman" w:eastAsiaTheme="majorEastAsia"/>
                <w:b w:val="0"/>
                <w:bCs w:val="0"/>
                <w:sz w:val="32"/>
                <w:szCs w:val="32"/>
              </w:rPr>
              <w:t>Viết test (unit + integration)</w:t>
            </w:r>
          </w:p>
        </w:tc>
      </w:tr>
    </w:tbl>
    <w:p w14:paraId="6165300F">
      <w:pPr>
        <w:rPr>
          <w:rFonts w:hint="default" w:ascii="Times New Roman" w:hAnsi="Times New Roman" w:cs="Times New Roman"/>
          <w:sz w:val="32"/>
          <w:szCs w:val="32"/>
        </w:rPr>
      </w:pPr>
    </w:p>
    <w:p w14:paraId="01F19056">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Ước lượng công việc cho mỗi User Story :</w:t>
      </w:r>
    </w:p>
    <w:p w14:paraId="2B3AE166">
      <w:pPr>
        <w:rPr>
          <w:rFonts w:hint="default" w:ascii="Times New Roman" w:hAnsi="Times New Roman" w:cs="Times New Roman"/>
          <w:sz w:val="32"/>
          <w:szCs w:val="32"/>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2787"/>
        <w:gridCol w:w="2916"/>
      </w:tblGrid>
      <w:tr w14:paraId="7913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CE5DBB4">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User Story</w:t>
            </w:r>
          </w:p>
        </w:tc>
        <w:tc>
          <w:tcPr>
            <w:tcW w:w="3117" w:type="dxa"/>
          </w:tcPr>
          <w:p w14:paraId="692A441B">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Size</w:t>
            </w:r>
          </w:p>
        </w:tc>
        <w:tc>
          <w:tcPr>
            <w:tcW w:w="3117" w:type="dxa"/>
          </w:tcPr>
          <w:p w14:paraId="1583B719">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Lý do</w:t>
            </w:r>
          </w:p>
        </w:tc>
      </w:tr>
      <w:tr w14:paraId="409C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8A4D3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Tạo công việc mới</w:t>
            </w:r>
          </w:p>
        </w:tc>
        <w:tc>
          <w:tcPr>
            <w:tcW w:w="3117" w:type="dxa"/>
          </w:tcPr>
          <w:p w14:paraId="0DC20B8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w:t>
            </w:r>
          </w:p>
        </w:tc>
        <w:tc>
          <w:tcPr>
            <w:tcW w:w="3117" w:type="dxa"/>
          </w:tcPr>
          <w:p w14:paraId="6841293C">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Bao gồm FE/BE</w:t>
            </w:r>
          </w:p>
          <w:p w14:paraId="26D7D1EB">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Có nhiều bước : UL, validate, kết nối API, test</w:t>
            </w:r>
          </w:p>
        </w:tc>
      </w:tr>
      <w:tr w14:paraId="3D033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3678CD">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Chỉnh sửa công việc</w:t>
            </w:r>
          </w:p>
        </w:tc>
        <w:tc>
          <w:tcPr>
            <w:tcW w:w="3117" w:type="dxa"/>
          </w:tcPr>
          <w:p w14:paraId="6AC53C5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w:t>
            </w:r>
          </w:p>
        </w:tc>
        <w:tc>
          <w:tcPr>
            <w:tcW w:w="3117" w:type="dxa"/>
          </w:tcPr>
          <w:p w14:paraId="2BA9D192">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Logic tương tự tạo công việc nhưng ít hơn (không cần tạo mới toàn bộ data)</w:t>
            </w:r>
          </w:p>
          <w:p w14:paraId="2CD9856A">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Gần như tái sử dụng phần lớn code và UI.</w:t>
            </w:r>
          </w:p>
          <w:p w14:paraId="2FDFEFE7">
            <w:pPr>
              <w:pStyle w:val="85"/>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Công việc nhẹ hơn, phù hợp mức Small.</w:t>
            </w:r>
          </w:p>
        </w:tc>
      </w:tr>
    </w:tbl>
    <w:p w14:paraId="7F63B689">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Bài 7:</w:t>
      </w:r>
    </w:p>
    <w:p w14:paraId="5C712B36">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Chia nhỏ User Story thành các Task</w:t>
      </w:r>
    </w:p>
    <w:p w14:paraId="7C9395D9">
      <w:pPr>
        <w:rPr>
          <w:rFonts w:hint="default" w:ascii="Times New Roman" w:hAnsi="Times New Roman" w:cs="Times New Roman"/>
          <w:sz w:val="32"/>
          <w:szCs w:val="32"/>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4"/>
        <w:gridCol w:w="4308"/>
      </w:tblGrid>
      <w:tr w14:paraId="07D0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4E8A0DD">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User Story</w:t>
            </w:r>
          </w:p>
        </w:tc>
        <w:tc>
          <w:tcPr>
            <w:tcW w:w="4675" w:type="dxa"/>
          </w:tcPr>
          <w:p w14:paraId="2B7021DE">
            <w:pPr>
              <w:spacing w:after="0"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Task</w:t>
            </w:r>
          </w:p>
        </w:tc>
      </w:tr>
      <w:tr w14:paraId="223A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248E3C9">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Thiết kế giao diện Form Đăng ký</w:t>
            </w:r>
          </w:p>
        </w:tc>
        <w:tc>
          <w:tcPr>
            <w:tcW w:w="4675" w:type="dxa"/>
          </w:tcPr>
          <w:p w14:paraId="51576E96">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Tạo form gồm các trường: email, mật khẩu, xác nhận mật khẩu, tên người dùng…</w:t>
            </w:r>
          </w:p>
        </w:tc>
      </w:tr>
      <w:tr w14:paraId="7631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F87C47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Xử lý logic nhập liệu trên Frontend</w:t>
            </w:r>
          </w:p>
        </w:tc>
        <w:tc>
          <w:tcPr>
            <w:tcW w:w="4675" w:type="dxa"/>
          </w:tcPr>
          <w:p w14:paraId="0688F774">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Validate dữ liệu trước khi gửi API (email hợp lệ, mật khẩu đủ mạnh,…).</w:t>
            </w:r>
          </w:p>
          <w:p w14:paraId="4F89D809">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Hiển thị lỗi theo UX (highlight, message,…).</w:t>
            </w:r>
          </w:p>
        </w:tc>
      </w:tr>
      <w:tr w14:paraId="45BA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92AF21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Tạo API “Đăng ký tài khoản” trên backend</w:t>
            </w:r>
          </w:p>
        </w:tc>
        <w:tc>
          <w:tcPr>
            <w:tcW w:w="4675" w:type="dxa"/>
          </w:tcPr>
          <w:p w14:paraId="2F96C2C3">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Nhận dữ liệu form → gọi logic tạo user → trả về kết quả.</w:t>
            </w:r>
          </w:p>
        </w:tc>
      </w:tr>
      <w:tr w14:paraId="45DB4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E15FF05">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Xử lý nghiệp vụ đăng ký</w:t>
            </w:r>
          </w:p>
        </w:tc>
        <w:tc>
          <w:tcPr>
            <w:tcW w:w="4675" w:type="dxa"/>
          </w:tcPr>
          <w:p w14:paraId="4CE516F7">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Kiểm tra email đã tồn tại</w:t>
            </w:r>
          </w:p>
          <w:p w14:paraId="0BAEEBC2">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Mã hóa mật khẩu</w:t>
            </w:r>
          </w:p>
          <w:p w14:paraId="509725C7">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Lưu user vào database</w:t>
            </w:r>
          </w:p>
          <w:p w14:paraId="519114E4">
            <w:pPr>
              <w:pStyle w:val="85"/>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Trả về kết quả thành công / lỗi</w:t>
            </w:r>
          </w:p>
        </w:tc>
      </w:tr>
      <w:tr w14:paraId="454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763069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Hiển thị thông báo đăng ký thành công / thất bại</w:t>
            </w:r>
          </w:p>
        </w:tc>
        <w:tc>
          <w:tcPr>
            <w:tcW w:w="4675" w:type="dxa"/>
          </w:tcPr>
          <w:p w14:paraId="7D00E6F5">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Thông báo dạng modal/toast</w:t>
            </w:r>
          </w:p>
          <w:p w14:paraId="26A93ADE">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Điều hướng người dùng đến trang đăng nhập sau thành công</w:t>
            </w:r>
          </w:p>
        </w:tc>
      </w:tr>
      <w:tr w14:paraId="1A55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26CCF72">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Viết Unit Test và Integration Test</w:t>
            </w:r>
          </w:p>
        </w:tc>
        <w:tc>
          <w:tcPr>
            <w:tcW w:w="4675" w:type="dxa"/>
          </w:tcPr>
          <w:p w14:paraId="035F2B8C">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FE: test validate</w:t>
            </w:r>
          </w:p>
          <w:p w14:paraId="7516593F">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BE: test API, test logic tạo user</w:t>
            </w:r>
          </w:p>
          <w:p w14:paraId="756AB959">
            <w:pPr>
              <w:pStyle w:val="249"/>
              <w:numPr>
                <w:ilvl w:val="0"/>
                <w:numId w:val="14"/>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Test các case lỗi (email trùng, mật khẩu sai format…)</w:t>
            </w:r>
          </w:p>
        </w:tc>
      </w:tr>
    </w:tbl>
    <w:p w14:paraId="5E529E77">
      <w:pPr>
        <w:rPr>
          <w:rFonts w:hint="default" w:ascii="Times New Roman" w:hAnsi="Times New Roman" w:cs="Times New Roman"/>
          <w:sz w:val="32"/>
          <w:szCs w:val="32"/>
        </w:rPr>
      </w:pPr>
    </w:p>
    <w:p w14:paraId="22961958">
      <w:pPr>
        <w:rPr>
          <w:rFonts w:hint="default" w:ascii="Times New Roman" w:hAnsi="Times New Roman" w:cs="Times New Roman"/>
          <w:sz w:val="32"/>
          <w:szCs w:val="32"/>
        </w:rPr>
      </w:pPr>
    </w:p>
    <w:p w14:paraId="7356FDD6">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Lý do lựa chọn các Task</w:t>
      </w:r>
    </w:p>
    <w:p w14:paraId="6B54F5C6">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Tách UI – Logic – Backend – Test rõ ràng</w:t>
      </w:r>
    </w:p>
    <w:p w14:paraId="35659083">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Tuân theo chuỗi hành động của người dùng</w:t>
      </w:r>
    </w:p>
    <w:p w14:paraId="1465B481">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Đảm bảo mỗi task nhỏ, hoàn thành trong một Sprint</w:t>
      </w:r>
    </w:p>
    <w:p w14:paraId="29861879">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Dễ theo dõi trong Sprint Board</w:t>
      </w:r>
    </w:p>
    <w:p w14:paraId="186596BA">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 xml:space="preserve">Ước lượng các Task :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9"/>
        <w:gridCol w:w="2872"/>
        <w:gridCol w:w="2761"/>
      </w:tblGrid>
      <w:tr w14:paraId="6A6C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C541CF7">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Task</w:t>
            </w:r>
          </w:p>
        </w:tc>
        <w:tc>
          <w:tcPr>
            <w:tcW w:w="3117" w:type="dxa"/>
          </w:tcPr>
          <w:p w14:paraId="11E7D679">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Mô tả</w:t>
            </w:r>
          </w:p>
        </w:tc>
        <w:tc>
          <w:tcPr>
            <w:tcW w:w="3117" w:type="dxa"/>
          </w:tcPr>
          <w:p w14:paraId="061B8FE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Size</w:t>
            </w:r>
          </w:p>
        </w:tc>
      </w:tr>
      <w:tr w14:paraId="5ED4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937D12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UI Form đăng ký</w:t>
            </w:r>
          </w:p>
        </w:tc>
        <w:tc>
          <w:tcPr>
            <w:tcW w:w="3117" w:type="dxa"/>
          </w:tcPr>
          <w:p w14:paraId="1D601B3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Xây dựng layout, các trường input</w:t>
            </w:r>
          </w:p>
        </w:tc>
        <w:tc>
          <w:tcPr>
            <w:tcW w:w="3117" w:type="dxa"/>
          </w:tcPr>
          <w:p w14:paraId="0B01CAFB">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w:t>
            </w:r>
          </w:p>
        </w:tc>
      </w:tr>
      <w:tr w14:paraId="13C9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2A56D4">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FE Validation &amp; Xử lý logic</w:t>
            </w:r>
          </w:p>
        </w:tc>
        <w:tc>
          <w:tcPr>
            <w:tcW w:w="3117" w:type="dxa"/>
          </w:tcPr>
          <w:p w14:paraId="1351C721">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Validate email, password, lỗi</w:t>
            </w:r>
          </w:p>
        </w:tc>
        <w:tc>
          <w:tcPr>
            <w:tcW w:w="3117" w:type="dxa"/>
          </w:tcPr>
          <w:p w14:paraId="4350F4B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w:t>
            </w:r>
          </w:p>
        </w:tc>
      </w:tr>
      <w:tr w14:paraId="6688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B5FC913">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API đăng ký (Backend)</w:t>
            </w:r>
          </w:p>
        </w:tc>
        <w:tc>
          <w:tcPr>
            <w:tcW w:w="3117" w:type="dxa"/>
          </w:tcPr>
          <w:p w14:paraId="64B1C17B">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 xml:space="preserve">Tạo endpoint </w:t>
            </w:r>
            <w:r>
              <w:rPr>
                <w:rStyle w:val="44"/>
                <w:rFonts w:hint="default" w:ascii="Times New Roman" w:hAnsi="Times New Roman" w:cs="Times New Roman" w:eastAsiaTheme="majorEastAsia"/>
                <w:sz w:val="32"/>
                <w:szCs w:val="32"/>
              </w:rPr>
              <w:t>/register</w:t>
            </w:r>
          </w:p>
        </w:tc>
        <w:tc>
          <w:tcPr>
            <w:tcW w:w="3117" w:type="dxa"/>
          </w:tcPr>
          <w:p w14:paraId="125874E3">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w:t>
            </w:r>
          </w:p>
        </w:tc>
      </w:tr>
      <w:tr w14:paraId="44B7E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8CFCA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Business Logic tạo user</w:t>
            </w:r>
          </w:p>
        </w:tc>
        <w:tc>
          <w:tcPr>
            <w:tcW w:w="3117" w:type="dxa"/>
          </w:tcPr>
          <w:p w14:paraId="5AC620C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Hash password, check email, lưu DB</w:t>
            </w:r>
          </w:p>
        </w:tc>
        <w:tc>
          <w:tcPr>
            <w:tcW w:w="3117" w:type="dxa"/>
          </w:tcPr>
          <w:p w14:paraId="7DE491BD">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w:t>
            </w:r>
          </w:p>
        </w:tc>
      </w:tr>
      <w:tr w14:paraId="3120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2DB212">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Hiển thị thông báo &amp; điều hướng</w:t>
            </w:r>
          </w:p>
        </w:tc>
        <w:tc>
          <w:tcPr>
            <w:tcW w:w="3117" w:type="dxa"/>
          </w:tcPr>
          <w:p w14:paraId="77153480">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Toast + chuyển sang login</w:t>
            </w:r>
          </w:p>
        </w:tc>
        <w:tc>
          <w:tcPr>
            <w:tcW w:w="3117" w:type="dxa"/>
          </w:tcPr>
          <w:p w14:paraId="038C1C26">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w:t>
            </w:r>
          </w:p>
        </w:tc>
      </w:tr>
      <w:tr w14:paraId="1713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7951E4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Unit Test &amp; Integration Test</w:t>
            </w:r>
          </w:p>
        </w:tc>
        <w:tc>
          <w:tcPr>
            <w:tcW w:w="3117" w:type="dxa"/>
          </w:tcPr>
          <w:p w14:paraId="3EB81C8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FE + BE test</w:t>
            </w:r>
          </w:p>
        </w:tc>
        <w:tc>
          <w:tcPr>
            <w:tcW w:w="3117" w:type="dxa"/>
          </w:tcPr>
          <w:p w14:paraId="382C5059">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w:t>
            </w:r>
          </w:p>
        </w:tc>
      </w:tr>
    </w:tbl>
    <w:p w14:paraId="57D3F231">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Bài 8:</w:t>
      </w:r>
    </w:p>
    <w:p w14:paraId="04BAFAB5">
      <w:pPr>
        <w:pStyle w:val="249"/>
        <w:numPr>
          <w:ilvl w:val="0"/>
          <w:numId w:val="14"/>
        </w:numPr>
        <w:rPr>
          <w:rStyle w:val="92"/>
          <w:rFonts w:hint="default" w:ascii="Times New Roman" w:hAnsi="Times New Roman" w:cs="Times New Roman"/>
          <w:sz w:val="32"/>
          <w:szCs w:val="32"/>
        </w:rPr>
      </w:pPr>
      <w:r>
        <w:rPr>
          <w:rFonts w:hint="default" w:ascii="Times New Roman" w:hAnsi="Times New Roman" w:cs="Times New Roman"/>
          <w:sz w:val="32"/>
          <w:szCs w:val="32"/>
        </w:rPr>
        <w:t xml:space="preserve">sprint1 velocity = </w:t>
      </w:r>
      <w:r>
        <w:rPr>
          <w:rStyle w:val="92"/>
          <w:rFonts w:hint="default" w:ascii="Times New Roman" w:hAnsi="Times New Roman" w:cs="Times New Roman"/>
          <w:b w:val="0"/>
          <w:bCs w:val="0"/>
          <w:sz w:val="32"/>
          <w:szCs w:val="32"/>
        </w:rPr>
        <w:t>13</w:t>
      </w:r>
    </w:p>
    <w:p w14:paraId="1430B3C5">
      <w:pPr>
        <w:pStyle w:val="249"/>
        <w:numPr>
          <w:ilvl w:val="0"/>
          <w:numId w:val="14"/>
        </w:numPr>
        <w:rPr>
          <w:rStyle w:val="92"/>
          <w:rFonts w:hint="default" w:ascii="Times New Roman" w:hAnsi="Times New Roman" w:cs="Times New Roman"/>
          <w:sz w:val="32"/>
          <w:szCs w:val="32"/>
        </w:rPr>
      </w:pPr>
      <w:r>
        <w:rPr>
          <w:rFonts w:hint="default" w:ascii="Times New Roman" w:hAnsi="Times New Roman" w:cs="Times New Roman"/>
          <w:sz w:val="32"/>
          <w:szCs w:val="32"/>
        </w:rPr>
        <w:t xml:space="preserve">sprint2 velocity = </w:t>
      </w:r>
      <w:r>
        <w:rPr>
          <w:rStyle w:val="92"/>
          <w:rFonts w:hint="default" w:ascii="Times New Roman" w:hAnsi="Times New Roman" w:cs="Times New Roman"/>
          <w:b w:val="0"/>
          <w:bCs w:val="0"/>
          <w:sz w:val="32"/>
          <w:szCs w:val="32"/>
        </w:rPr>
        <w:t>18</w:t>
      </w:r>
    </w:p>
    <w:p w14:paraId="2B6D4105">
      <w:pPr>
        <w:pStyle w:val="249"/>
        <w:numPr>
          <w:ilvl w:val="0"/>
          <w:numId w:val="14"/>
        </w:numPr>
        <w:rPr>
          <w:rStyle w:val="92"/>
          <w:rFonts w:hint="default" w:ascii="Times New Roman" w:hAnsi="Times New Roman" w:cs="Times New Roman"/>
          <w:sz w:val="32"/>
          <w:szCs w:val="32"/>
        </w:rPr>
      </w:pPr>
      <w:r>
        <w:rPr>
          <w:rFonts w:hint="default" w:ascii="Times New Roman" w:hAnsi="Times New Roman" w:cs="Times New Roman"/>
          <w:sz w:val="32"/>
          <w:szCs w:val="32"/>
        </w:rPr>
        <w:t>velocity trung bình =</w:t>
      </w:r>
      <w:r>
        <w:rPr>
          <w:rFonts w:hint="default" w:ascii="Times New Roman" w:hAnsi="Times New Roman" w:cs="Times New Roman"/>
          <w:b/>
          <w:bCs/>
          <w:sz w:val="32"/>
          <w:szCs w:val="32"/>
        </w:rPr>
        <w:t xml:space="preserve"> </w:t>
      </w:r>
      <w:r>
        <w:rPr>
          <w:rStyle w:val="92"/>
          <w:rFonts w:hint="default" w:ascii="Times New Roman" w:hAnsi="Times New Roman" w:cs="Times New Roman"/>
          <w:b w:val="0"/>
          <w:bCs w:val="0"/>
          <w:sz w:val="32"/>
          <w:szCs w:val="32"/>
        </w:rPr>
        <w:t xml:space="preserve">15.5 </w:t>
      </w:r>
      <w:r>
        <w:rPr>
          <w:rStyle w:val="92"/>
          <w:rFonts w:hint="default" w:ascii="Times New Roman" w:hAnsi="Times New Roman" w:cs="Times New Roman"/>
          <w:b w:val="0"/>
          <w:bCs w:val="0"/>
          <w:sz w:val="32"/>
          <w:szCs w:val="32"/>
        </w:rPr>
        <w:sym w:font="Wingdings" w:char="F0E0"/>
      </w:r>
      <w:r>
        <w:rPr>
          <w:rStyle w:val="92"/>
          <w:rFonts w:hint="default" w:ascii="Times New Roman" w:hAnsi="Times New Roman" w:cs="Times New Roman"/>
          <w:sz w:val="32"/>
          <w:szCs w:val="32"/>
        </w:rPr>
        <w:t xml:space="preserve"> </w:t>
      </w:r>
      <w:r>
        <w:rPr>
          <w:rFonts w:hint="default" w:ascii="Times New Roman" w:hAnsi="Times New Roman" w:cs="Times New Roman"/>
          <w:sz w:val="32"/>
          <w:szCs w:val="32"/>
        </w:rPr>
        <w:t xml:space="preserve">dùng </w:t>
      </w:r>
      <w:r>
        <w:rPr>
          <w:rStyle w:val="92"/>
          <w:rFonts w:hint="default" w:ascii="Times New Roman" w:hAnsi="Times New Roman" w:cs="Times New Roman"/>
          <w:b w:val="0"/>
          <w:bCs w:val="0"/>
          <w:sz w:val="32"/>
          <w:szCs w:val="32"/>
        </w:rPr>
        <w:t>15 điểm</w:t>
      </w:r>
      <w:r>
        <w:rPr>
          <w:rFonts w:hint="default" w:ascii="Times New Roman" w:hAnsi="Times New Roman" w:cs="Times New Roman"/>
          <w:sz w:val="32"/>
          <w:szCs w:val="32"/>
        </w:rPr>
        <w:t xml:space="preserve"> làm target an toàn cho Sprint tiếp theo</w:t>
      </w:r>
    </w:p>
    <w:p w14:paraId="196415FD">
      <w:pPr>
        <w:ind w:left="360"/>
        <w:rPr>
          <w:rFonts w:hint="default" w:ascii="Times New Roman" w:hAnsi="Times New Roman" w:cs="Times New Roman"/>
          <w:b/>
          <w:bCs/>
          <w:sz w:val="32"/>
          <w:szCs w:val="32"/>
        </w:rPr>
      </w:pPr>
      <w:r>
        <w:rPr>
          <w:rFonts w:hint="default" w:ascii="Times New Roman" w:hAnsi="Times New Roman" w:cs="Times New Roman"/>
          <w:sz w:val="32"/>
          <w:szCs w:val="32"/>
        </w:rPr>
        <w:sym w:font="Wingdings" w:char="F0E8"/>
      </w:r>
      <w:r>
        <w:rPr>
          <w:rFonts w:hint="default" w:ascii="Times New Roman" w:hAnsi="Times New Roman" w:cs="Times New Roman"/>
          <w:sz w:val="32"/>
          <w:szCs w:val="32"/>
        </w:rPr>
        <w:t xml:space="preserve"> đội có thể hoàn thành </w:t>
      </w:r>
      <w:r>
        <w:rPr>
          <w:rStyle w:val="92"/>
          <w:rFonts w:hint="default" w:ascii="Times New Roman" w:hAnsi="Times New Roman" w:cs="Times New Roman"/>
          <w:b w:val="0"/>
          <w:bCs w:val="0"/>
          <w:sz w:val="32"/>
          <w:szCs w:val="32"/>
        </w:rPr>
        <w:t>khoảng 2–4 user stories</w:t>
      </w:r>
    </w:p>
    <w:p w14:paraId="439BCBCE">
      <w:pPr>
        <w:rPr>
          <w:rFonts w:hint="default" w:ascii="Times New Roman" w:hAnsi="Times New Roman" w:cs="Times New Roman"/>
          <w:sz w:val="32"/>
          <w:szCs w:val="32"/>
        </w:rPr>
      </w:pPr>
    </w:p>
    <w:p w14:paraId="4E496407">
      <w:pPr>
        <w:spacing w:before="120" w:after="120"/>
        <w:rPr>
          <w:rFonts w:hint="default" w:ascii="Times New Roman" w:hAnsi="Times New Roman" w:cs="Times New Roman"/>
          <w:sz w:val="32"/>
          <w:szCs w:val="32"/>
        </w:rPr>
      </w:pPr>
    </w:p>
    <w:p w14:paraId="440FB8A2">
      <w:pPr>
        <w:spacing w:before="120" w:after="120"/>
        <w:rPr>
          <w:rFonts w:hint="default" w:ascii="Times New Roman" w:hAnsi="Times New Roman" w:cs="Times New Roman"/>
          <w:sz w:val="32"/>
          <w:szCs w:val="32"/>
          <w:lang w:val="en-US"/>
        </w:rPr>
      </w:pPr>
      <w:r>
        <w:rPr>
          <w:rFonts w:hint="default" w:ascii="Times New Roman" w:hAnsi="Times New Roman" w:cs="Times New Roman"/>
          <w:sz w:val="32"/>
          <w:szCs w:val="32"/>
        </w:rPr>
        <w:t>B</w:t>
      </w:r>
      <w:r>
        <w:rPr>
          <w:rFonts w:hint="default" w:ascii="Times New Roman" w:hAnsi="Times New Roman" w:cs="Times New Roman"/>
          <w:sz w:val="32"/>
          <w:szCs w:val="32"/>
        </w:rPr>
        <w:t>ài 9</w:t>
      </w:r>
      <w:r>
        <w:rPr>
          <w:rFonts w:hint="default" w:ascii="Times New Roman" w:hAnsi="Times New Roman" w:cs="Times New Roman"/>
          <w:sz w:val="32"/>
          <w:szCs w:val="32"/>
          <w:lang w:val="en-US"/>
        </w:rPr>
        <w:t>:</w:t>
      </w:r>
    </w:p>
    <w:p w14:paraId="6655B238">
      <w:pPr>
        <w:numPr>
          <w:ilvl w:val="0"/>
          <w:numId w:val="17"/>
        </w:numPr>
        <w:spacing w:before="120" w:after="120"/>
        <w:rPr>
          <w:rFonts w:hint="default" w:ascii="Times New Roman" w:hAnsi="Times New Roman" w:cs="Times New Roman"/>
          <w:sz w:val="32"/>
          <w:szCs w:val="32"/>
        </w:rPr>
      </w:pPr>
      <w:r>
        <w:rPr>
          <w:rFonts w:hint="default" w:ascii="Times New Roman" w:hAnsi="Times New Roman" w:cs="Times New Roman"/>
          <w:b/>
          <w:bCs/>
          <w:sz w:val="32"/>
          <w:szCs w:val="32"/>
        </w:rPr>
        <w:t>Ước lượng công việc bằng phương pháp Story Points</w:t>
      </w:r>
      <w:r>
        <w:rPr>
          <w:rFonts w:hint="default" w:ascii="Times New Roman" w:hAnsi="Times New Roman" w:cs="Times New Roman"/>
          <w:sz w:val="32"/>
          <w:szCs w:val="32"/>
        </w:rPr>
        <w:t>:</w:t>
      </w:r>
    </w:p>
    <w:p w14:paraId="1B14B225">
      <w:pPr>
        <w:pStyle w:val="249"/>
        <w:numPr>
          <w:ilvl w:val="1"/>
          <w:numId w:val="18"/>
        </w:numPr>
        <w:spacing w:before="120" w:after="120"/>
        <w:rPr>
          <w:rFonts w:hint="default" w:ascii="Times New Roman" w:hAnsi="Times New Roman" w:cs="Times New Roman"/>
          <w:sz w:val="32"/>
          <w:szCs w:val="32"/>
        </w:rPr>
      </w:pPr>
      <w:r>
        <w:rPr>
          <w:rFonts w:hint="default" w:ascii="Times New Roman" w:hAnsi="Times New Roman" w:cs="Times New Roman"/>
          <w:sz w:val="32"/>
          <w:szCs w:val="32"/>
        </w:rPr>
        <w:t>Vai trò : Người dùng</w:t>
      </w:r>
    </w:p>
    <w:p w14:paraId="12E262A0">
      <w:pPr>
        <w:pStyle w:val="249"/>
        <w:numPr>
          <w:ilvl w:val="1"/>
          <w:numId w:val="18"/>
        </w:numPr>
        <w:spacing w:before="120" w:after="120"/>
        <w:rPr>
          <w:rFonts w:hint="default" w:ascii="Times New Roman" w:hAnsi="Times New Roman" w:cs="Times New Roman"/>
          <w:sz w:val="32"/>
          <w:szCs w:val="32"/>
        </w:rPr>
      </w:pPr>
      <w:r>
        <w:rPr>
          <w:rFonts w:hint="default" w:ascii="Times New Roman" w:hAnsi="Times New Roman" w:cs="Times New Roman"/>
          <w:sz w:val="32"/>
          <w:szCs w:val="32"/>
        </w:rPr>
        <w:t xml:space="preserve">Mục đích  : Là người dùng muốn Tạo công việc mới </w:t>
      </w:r>
    </w:p>
    <w:p w14:paraId="00633D64">
      <w:pPr>
        <w:pStyle w:val="249"/>
        <w:numPr>
          <w:ilvl w:val="1"/>
          <w:numId w:val="18"/>
        </w:numPr>
        <w:spacing w:before="120" w:after="120"/>
        <w:rPr>
          <w:rFonts w:hint="default" w:ascii="Times New Roman" w:hAnsi="Times New Roman" w:cs="Times New Roman"/>
          <w:sz w:val="32"/>
          <w:szCs w:val="32"/>
        </w:rPr>
      </w:pPr>
      <w:r>
        <w:rPr>
          <w:rFonts w:hint="default" w:ascii="Times New Roman" w:hAnsi="Times New Roman" w:cs="Times New Roman"/>
          <w:sz w:val="32"/>
          <w:szCs w:val="32"/>
        </w:rPr>
        <w:t>Giải tích : Để có thể tạo mới công việc lưu trữ các thông tin cần làm</w:t>
      </w:r>
    </w:p>
    <w:p w14:paraId="39AC1E57">
      <w:pPr>
        <w:spacing w:before="120" w:after="120"/>
        <w:ind w:left="720"/>
        <w:rPr>
          <w:rFonts w:hint="default" w:ascii="Times New Roman" w:hAnsi="Times New Roman" w:cs="Times New Roman"/>
          <w:sz w:val="32"/>
          <w:szCs w:val="32"/>
        </w:rPr>
      </w:pPr>
      <w:r>
        <w:rPr>
          <w:rFonts w:hint="default" w:ascii="Times New Roman" w:hAnsi="Times New Roman" w:cs="Times New Roman"/>
          <w:sz w:val="32"/>
          <w:szCs w:val="32"/>
        </w:rPr>
        <w:t>Mức độ phức tạp : 8</w:t>
      </w:r>
    </w:p>
    <w:p w14:paraId="4D7DAABC">
      <w:pPr>
        <w:pStyle w:val="249"/>
        <w:numPr>
          <w:ilvl w:val="0"/>
          <w:numId w:val="19"/>
        </w:numPr>
        <w:spacing w:before="120" w:after="120"/>
        <w:rPr>
          <w:rFonts w:hint="default" w:ascii="Times New Roman" w:hAnsi="Times New Roman" w:cs="Times New Roman"/>
          <w:sz w:val="32"/>
          <w:szCs w:val="32"/>
        </w:rPr>
      </w:pPr>
      <w:r>
        <w:rPr>
          <w:rFonts w:hint="default" w:ascii="Times New Roman" w:hAnsi="Times New Roman" w:cs="Times New Roman"/>
          <w:sz w:val="32"/>
          <w:szCs w:val="32"/>
        </w:rPr>
        <w:t>Do nó làm cái chức năng chính trong hệ thống để có thể quản lý các công việc mà người dùng cần note lại để thực hiện</w:t>
      </w:r>
    </w:p>
    <w:p w14:paraId="583255F5">
      <w:pPr>
        <w:numPr>
          <w:ilvl w:val="0"/>
          <w:numId w:val="17"/>
        </w:numPr>
        <w:spacing w:before="120" w:after="120"/>
        <w:rPr>
          <w:rFonts w:hint="default" w:ascii="Times New Roman" w:hAnsi="Times New Roman" w:cs="Times New Roman"/>
          <w:sz w:val="32"/>
          <w:szCs w:val="32"/>
        </w:rPr>
      </w:pPr>
      <w:r>
        <w:rPr>
          <w:rFonts w:hint="default" w:ascii="Times New Roman" w:hAnsi="Times New Roman" w:cs="Times New Roman"/>
          <w:b/>
          <w:bCs/>
          <w:sz w:val="32"/>
          <w:szCs w:val="32"/>
        </w:rPr>
        <w:t>Thực hiện Planning Poker</w:t>
      </w:r>
      <w:r>
        <w:rPr>
          <w:rFonts w:hint="default" w:ascii="Times New Roman" w:hAnsi="Times New Roman" w:cs="Times New Roman"/>
          <w:sz w:val="32"/>
          <w:szCs w:val="32"/>
        </w:rPr>
        <w:t>:</w:t>
      </w:r>
    </w:p>
    <w:tbl>
      <w:tblPr>
        <w:tblStyle w:val="111"/>
        <w:tblW w:w="9638"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977"/>
        <w:gridCol w:w="5102"/>
      </w:tblGrid>
      <w:tr w14:paraId="642A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1E18743E">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Tên nhiệm vụ</w:t>
            </w:r>
          </w:p>
        </w:tc>
        <w:tc>
          <w:tcPr>
            <w:tcW w:w="2977" w:type="dxa"/>
          </w:tcPr>
          <w:p w14:paraId="2B303901">
            <w:pPr>
              <w:spacing w:before="120" w:after="120" w:line="240" w:lineRule="auto"/>
              <w:ind w:left="1080"/>
              <w:jc w:val="both"/>
              <w:rPr>
                <w:rFonts w:hint="default" w:ascii="Times New Roman" w:hAnsi="Times New Roman" w:cs="Times New Roman"/>
                <w:sz w:val="32"/>
                <w:szCs w:val="32"/>
              </w:rPr>
            </w:pPr>
            <w:r>
              <w:rPr>
                <w:rFonts w:hint="default" w:ascii="Times New Roman" w:hAnsi="Times New Roman" w:cs="Times New Roman"/>
                <w:sz w:val="32"/>
                <w:szCs w:val="32"/>
              </w:rPr>
              <w:t>Điểm Story Point</w:t>
            </w:r>
          </w:p>
        </w:tc>
        <w:tc>
          <w:tcPr>
            <w:tcW w:w="5102" w:type="dxa"/>
          </w:tcPr>
          <w:p w14:paraId="7E30C4C2">
            <w:pPr>
              <w:spacing w:before="120" w:after="120" w:line="240" w:lineRule="auto"/>
              <w:ind w:left="1080"/>
              <w:jc w:val="both"/>
              <w:rPr>
                <w:rFonts w:hint="default" w:ascii="Times New Roman" w:hAnsi="Times New Roman" w:cs="Times New Roman"/>
                <w:sz w:val="32"/>
                <w:szCs w:val="32"/>
              </w:rPr>
            </w:pPr>
            <w:r>
              <w:rPr>
                <w:rFonts w:hint="default" w:ascii="Times New Roman" w:hAnsi="Times New Roman" w:cs="Times New Roman"/>
                <w:sz w:val="32"/>
                <w:szCs w:val="32"/>
              </w:rPr>
              <w:t>Mô tả</w:t>
            </w:r>
          </w:p>
        </w:tc>
      </w:tr>
      <w:tr w14:paraId="4308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433213D9">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Giao diện công việc</w:t>
            </w:r>
          </w:p>
        </w:tc>
        <w:tc>
          <w:tcPr>
            <w:tcW w:w="2977" w:type="dxa"/>
          </w:tcPr>
          <w:p w14:paraId="733056FA">
            <w:pPr>
              <w:tabs>
                <w:tab w:val="left" w:pos="1087"/>
              </w:tabs>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3</w:t>
            </w:r>
          </w:p>
        </w:tc>
        <w:tc>
          <w:tcPr>
            <w:tcW w:w="5102" w:type="dxa"/>
          </w:tcPr>
          <w:p w14:paraId="06F44B96">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Đi thiết kế giao diện có thể thêm công viện mới ( input nhập , tên công viêc, calender chọn ngày bắt đầu và kết thúc</w:t>
            </w:r>
          </w:p>
        </w:tc>
      </w:tr>
      <w:tr w14:paraId="7CDB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433036AB">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API</w:t>
            </w:r>
          </w:p>
        </w:tc>
        <w:tc>
          <w:tcPr>
            <w:tcW w:w="2977" w:type="dxa"/>
          </w:tcPr>
          <w:p w14:paraId="2BAE2440">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5</w:t>
            </w:r>
          </w:p>
        </w:tc>
        <w:tc>
          <w:tcPr>
            <w:tcW w:w="5102" w:type="dxa"/>
          </w:tcPr>
          <w:p w14:paraId="78BDB644">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Viết API để thêm mới công việc vào CSDL tiến hành lưu trữ dữ liệu</w:t>
            </w:r>
          </w:p>
        </w:tc>
      </w:tr>
      <w:tr w14:paraId="3764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559" w:type="dxa"/>
          </w:tcPr>
          <w:p w14:paraId="17F144A9">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Validate dữ liệu</w:t>
            </w:r>
          </w:p>
        </w:tc>
        <w:tc>
          <w:tcPr>
            <w:tcW w:w="2977" w:type="dxa"/>
          </w:tcPr>
          <w:p w14:paraId="1DE3D10D">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c>
          <w:tcPr>
            <w:tcW w:w="5102" w:type="dxa"/>
          </w:tcPr>
          <w:p w14:paraId="0B0240F7">
            <w:pPr>
              <w:spacing w:before="120" w:after="120" w:line="240" w:lineRule="auto"/>
              <w:rPr>
                <w:rFonts w:hint="default" w:ascii="Times New Roman" w:hAnsi="Times New Roman" w:cs="Times New Roman"/>
                <w:sz w:val="32"/>
                <w:szCs w:val="32"/>
              </w:rPr>
            </w:pPr>
            <w:r>
              <w:rPr>
                <w:rFonts w:hint="default" w:ascii="Times New Roman" w:hAnsi="Times New Roman" w:cs="Times New Roman"/>
                <w:sz w:val="32"/>
                <w:szCs w:val="32"/>
              </w:rPr>
              <w:t>Hiển thị thông báo thành công hoặc lỗi thông tin khi người dùng tạo công việc mới</w:t>
            </w:r>
          </w:p>
        </w:tc>
      </w:tr>
    </w:tbl>
    <w:p w14:paraId="6B218C2A">
      <w:pPr>
        <w:numPr>
          <w:ilvl w:val="0"/>
          <w:numId w:val="17"/>
        </w:numPr>
        <w:spacing w:before="120" w:after="120"/>
        <w:rPr>
          <w:rFonts w:hint="default" w:ascii="Times New Roman" w:hAnsi="Times New Roman" w:cs="Times New Roman"/>
          <w:sz w:val="32"/>
          <w:szCs w:val="32"/>
        </w:rPr>
      </w:pPr>
      <w:r>
        <w:rPr>
          <w:rFonts w:hint="default" w:ascii="Times New Roman" w:hAnsi="Times New Roman" w:cs="Times New Roman"/>
          <w:b/>
          <w:bCs/>
          <w:sz w:val="32"/>
          <w:szCs w:val="32"/>
        </w:rPr>
        <w:t>Lập kế hoạch Sprint</w:t>
      </w:r>
      <w:r>
        <w:rPr>
          <w:rFonts w:hint="default" w:ascii="Times New Roman" w:hAnsi="Times New Roman" w:cs="Times New Roman"/>
          <w:sz w:val="32"/>
          <w:szCs w:val="32"/>
        </w:rPr>
        <w:t>:</w:t>
      </w:r>
    </w:p>
    <w:p w14:paraId="3BE60A12">
      <w:pPr>
        <w:spacing w:before="120" w:after="120"/>
        <w:rPr>
          <w:rFonts w:hint="default" w:ascii="Times New Roman" w:hAnsi="Times New Roman" w:cs="Times New Roman"/>
          <w:sz w:val="32"/>
          <w:szCs w:val="32"/>
        </w:rPr>
      </w:pPr>
      <w:r>
        <w:rPr>
          <w:rFonts w:hint="default" w:ascii="Times New Roman" w:hAnsi="Times New Roman" w:cs="Times New Roman"/>
          <w:sz w:val="32"/>
          <w:szCs w:val="32"/>
        </w:rPr>
        <w:t>Velocity giả định: Ví dụ nhóm có Velocity = 20 điểm/Sprint (hoặc cá nhân có Velocity = 10 điểm/Sprint).</w:t>
      </w:r>
    </w:p>
    <w:p w14:paraId="031D3B0C">
      <w:pPr>
        <w:numPr>
          <w:ilvl w:val="0"/>
          <w:numId w:val="20"/>
        </w:numPr>
        <w:spacing w:before="120" w:after="120"/>
        <w:rPr>
          <w:rFonts w:hint="default" w:ascii="Times New Roman" w:hAnsi="Times New Roman" w:cs="Times New Roman"/>
          <w:sz w:val="32"/>
          <w:szCs w:val="32"/>
        </w:rPr>
      </w:pPr>
      <w:r>
        <w:rPr>
          <w:rFonts w:hint="default" w:ascii="Times New Roman" w:hAnsi="Times New Roman" w:cs="Times New Roman"/>
          <w:sz w:val="32"/>
          <w:szCs w:val="32"/>
        </w:rPr>
        <w:t>Chọn User Stories:</w:t>
      </w:r>
    </w:p>
    <w:p w14:paraId="136EDB0F">
      <w:pPr>
        <w:numPr>
          <w:ilvl w:val="0"/>
          <w:numId w:val="20"/>
        </w:numPr>
        <w:spacing w:before="120" w:after="120"/>
        <w:rPr>
          <w:rFonts w:hint="default" w:ascii="Times New Roman" w:hAnsi="Times New Roman" w:cs="Times New Roman"/>
          <w:sz w:val="32"/>
          <w:szCs w:val="32"/>
        </w:rPr>
      </w:pPr>
      <w:r>
        <w:rPr>
          <w:rFonts w:hint="default" w:ascii="Times New Roman" w:hAnsi="Times New Roman" w:cs="Times New Roman"/>
          <w:sz w:val="32"/>
          <w:szCs w:val="32"/>
        </w:rPr>
        <w:t>Nếu Velocity = 10 , có thể chọn toàn bộ User Story “Tạo công việc mới” (10 điểm).</w:t>
      </w:r>
    </w:p>
    <w:p w14:paraId="1ED67B90">
      <w:pPr>
        <w:numPr>
          <w:ilvl w:val="0"/>
          <w:numId w:val="20"/>
        </w:numPr>
        <w:spacing w:before="120" w:after="120"/>
        <w:rPr>
          <w:rFonts w:hint="default" w:ascii="Times New Roman" w:hAnsi="Times New Roman" w:cs="Times New Roman"/>
          <w:sz w:val="32"/>
          <w:szCs w:val="32"/>
        </w:rPr>
      </w:pPr>
      <w:r>
        <w:rPr>
          <w:rFonts w:hint="default" w:ascii="Times New Roman" w:hAnsi="Times New Roman" w:cs="Times New Roman"/>
          <w:sz w:val="32"/>
          <w:szCs w:val="32"/>
        </w:rPr>
        <w:t>Nếu Velocity = 20 , ngoài User Story này, nhóm có thể chọn thêm các User Stories khác từ Product Backlog (ví dụ: “Xem danh sách công việc”, “Chỉnh sửa công việc”).</w:t>
      </w:r>
    </w:p>
    <w:p w14:paraId="59FECF78">
      <w:pPr>
        <w:spacing w:before="120" w:after="120"/>
        <w:rPr>
          <w:rFonts w:hint="default" w:ascii="Times New Roman" w:hAnsi="Times New Roman" w:cs="Times New Roman"/>
          <w:sz w:val="32"/>
          <w:szCs w:val="32"/>
        </w:rPr>
      </w:pPr>
    </w:p>
    <w:p w14:paraId="2D666FBF">
      <w:pPr>
        <w:rPr>
          <w:rFonts w:hint="default" w:ascii="Times New Roman" w:hAnsi="Times New Roman" w:cs="Times New Roman"/>
          <w:sz w:val="32"/>
          <w:szCs w:val="32"/>
        </w:rPr>
      </w:pPr>
    </w:p>
    <w:p w14:paraId="4834ADE8">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Bài 10:</w:t>
      </w:r>
      <w:bookmarkStart w:id="0" w:name="_GoBack"/>
      <w:bookmarkEnd w:id="0"/>
    </w:p>
    <w:p w14:paraId="589B5FB9">
      <w:pPr>
        <w:pStyle w:val="249"/>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 xml:space="preserve">User Story : </w:t>
      </w:r>
    </w:p>
    <w:p w14:paraId="5BB41FB6">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“Là người dùng, tôi muốn có giỏ hàng để thêm sản phẩm, cập nhật số lượng và xem tổng tiền, để có thể hoàn tất đặt hàng.”</w:t>
      </w:r>
    </w:p>
    <w:p w14:paraId="28316B5A">
      <w:pPr>
        <w:pStyle w:val="249"/>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Các Task được chia nhỏ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0"/>
        <w:gridCol w:w="4212"/>
      </w:tblGrid>
      <w:tr w14:paraId="31C5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F01432">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Task</w:t>
            </w:r>
          </w:p>
        </w:tc>
        <w:tc>
          <w:tcPr>
            <w:tcW w:w="4675" w:type="dxa"/>
          </w:tcPr>
          <w:p w14:paraId="374373F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Story Point</w:t>
            </w:r>
          </w:p>
        </w:tc>
      </w:tr>
      <w:tr w14:paraId="3769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6F4E50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Thiết kế UI/UX giỏ hàng</w:t>
            </w:r>
          </w:p>
        </w:tc>
        <w:tc>
          <w:tcPr>
            <w:tcW w:w="4675" w:type="dxa"/>
          </w:tcPr>
          <w:p w14:paraId="7C03C357">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1</w:t>
            </w:r>
          </w:p>
        </w:tc>
      </w:tr>
      <w:tr w14:paraId="44B3F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1E28DF7">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Xử lý logic front-end</w:t>
            </w:r>
          </w:p>
        </w:tc>
        <w:tc>
          <w:tcPr>
            <w:tcW w:w="4675" w:type="dxa"/>
          </w:tcPr>
          <w:p w14:paraId="1B6D21BD">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3</w:t>
            </w:r>
          </w:p>
        </w:tc>
      </w:tr>
      <w:tr w14:paraId="0F55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80EB137">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API “Thêm sản phẩm vào giỏ hàng”</w:t>
            </w:r>
          </w:p>
        </w:tc>
        <w:tc>
          <w:tcPr>
            <w:tcW w:w="4675" w:type="dxa"/>
          </w:tcPr>
          <w:p w14:paraId="76B16AA9">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1EF9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AAE033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API “Lấy thông tin giỏ hàng”</w:t>
            </w:r>
          </w:p>
        </w:tc>
        <w:tc>
          <w:tcPr>
            <w:tcW w:w="4675" w:type="dxa"/>
          </w:tcPr>
          <w:p w14:paraId="30BEB385">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3E60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D84E61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API “Cập nhật giỏ hàng”</w:t>
            </w:r>
          </w:p>
        </w:tc>
        <w:tc>
          <w:tcPr>
            <w:tcW w:w="4675" w:type="dxa"/>
          </w:tcPr>
          <w:p w14:paraId="1E7D0CC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5DBA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7FF4099">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API “Xóa sản phẩm khỏi giỏ hàng”</w:t>
            </w:r>
          </w:p>
        </w:tc>
        <w:tc>
          <w:tcPr>
            <w:tcW w:w="4675" w:type="dxa"/>
          </w:tcPr>
          <w:p w14:paraId="065DF631">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7713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373F9D1">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Hiển thị tổng tiền + phí vận chuyển</w:t>
            </w:r>
          </w:p>
        </w:tc>
        <w:tc>
          <w:tcPr>
            <w:tcW w:w="4675" w:type="dxa"/>
          </w:tcPr>
          <w:p w14:paraId="2343B213">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75DB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B640782">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Viết test (unit + integration) &amp; kiểm tra QA</w:t>
            </w:r>
          </w:p>
        </w:tc>
        <w:tc>
          <w:tcPr>
            <w:tcW w:w="4675" w:type="dxa"/>
          </w:tcPr>
          <w:p w14:paraId="0780DE45">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bl>
    <w:p w14:paraId="0A8619D9">
      <w:pPr>
        <w:rPr>
          <w:rFonts w:hint="default" w:ascii="Times New Roman" w:hAnsi="Times New Roman" w:cs="Times New Roman"/>
          <w:sz w:val="32"/>
          <w:szCs w:val="32"/>
        </w:rPr>
      </w:pPr>
    </w:p>
    <w:p w14:paraId="559A5F24">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Việc chia User Story “Tạo tính năng giỏ hàng” thành các task nhỏ được thực hiện dựa trên các nguyên tắc của Scrum nhằm :</w:t>
      </w:r>
    </w:p>
    <w:p w14:paraId="1E40C298">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Giảm độ phức tạp và giúp nhóm dễ hiểu hơn</w:t>
      </w:r>
    </w:p>
    <w:p w14:paraId="357604E1">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Hỗ trợ ước lượng Story Point chính xác và thực tế hơn</w:t>
      </w:r>
    </w:p>
    <w:p w14:paraId="0BA60668">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 xml:space="preserve">Tối ưu hoá khả năng hoàn thành trong Sprint </w:t>
      </w:r>
    </w:p>
    <w:p w14:paraId="7B506F03">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Cho phép làm việc song song giữa dev–QA–backend–frontend</w:t>
      </w:r>
    </w:p>
    <w:p w14:paraId="57BFBEE0">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Giúp dễ theo dõi tiến độ trong Sprint Backlog</w:t>
      </w:r>
    </w:p>
    <w:p w14:paraId="720A69B8">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Dễ kiểm thử, dễ review, dễ đảm bảo chất lượng</w:t>
      </w:r>
    </w:p>
    <w:p w14:paraId="1486A996">
      <w:pPr>
        <w:rPr>
          <w:rFonts w:hint="default" w:ascii="Times New Roman" w:hAnsi="Times New Roman" w:cs="Times New Roman"/>
          <w:sz w:val="32"/>
          <w:szCs w:val="32"/>
        </w:rPr>
      </w:pPr>
    </w:p>
    <w:p w14:paraId="0D24AEFF">
      <w:pPr>
        <w:pStyle w:val="249"/>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Lập kế hoạch Sprint</w:t>
      </w:r>
    </w:p>
    <w:p w14:paraId="535A1566">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Tổng Story Point = 16 Story Point</w:t>
      </w:r>
    </w:p>
    <w:p w14:paraId="41F3BCB3">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Sprint Goal : “Hoàn thành phiên bản giỏ hàng cơ bản (MVP): thêm sản phẩm, xem giỏ hàng, xóa sản phẩm và xem tổng tiền.”</w:t>
      </w:r>
    </w:p>
    <w:p w14:paraId="3E9B0647">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Task phù hợp với Velocity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4232"/>
      </w:tblGrid>
      <w:tr w14:paraId="76F7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C4CB72B">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Task được chọn</w:t>
            </w:r>
          </w:p>
        </w:tc>
        <w:tc>
          <w:tcPr>
            <w:tcW w:w="4675" w:type="dxa"/>
          </w:tcPr>
          <w:p w14:paraId="061BE39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SP</w:t>
            </w:r>
          </w:p>
        </w:tc>
      </w:tr>
      <w:tr w14:paraId="7602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43164F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Thiết kế UI/UX</w:t>
            </w:r>
          </w:p>
        </w:tc>
        <w:tc>
          <w:tcPr>
            <w:tcW w:w="4675" w:type="dxa"/>
          </w:tcPr>
          <w:p w14:paraId="45FC2AC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1</w:t>
            </w:r>
          </w:p>
        </w:tc>
      </w:tr>
      <w:tr w14:paraId="1C4A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86902D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API Thêm sản phẩm</w:t>
            </w:r>
          </w:p>
        </w:tc>
        <w:tc>
          <w:tcPr>
            <w:tcW w:w="4675" w:type="dxa"/>
          </w:tcPr>
          <w:p w14:paraId="7F9F45ED">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0320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16BBDE1">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API Lấy giỏ hàng</w:t>
            </w:r>
          </w:p>
        </w:tc>
        <w:tc>
          <w:tcPr>
            <w:tcW w:w="4675" w:type="dxa"/>
          </w:tcPr>
          <w:p w14:paraId="4D60516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6596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BF1F7BB">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API Xóa sản phẩm</w:t>
            </w:r>
          </w:p>
        </w:tc>
        <w:tc>
          <w:tcPr>
            <w:tcW w:w="4675" w:type="dxa"/>
          </w:tcPr>
          <w:p w14:paraId="2CB98E57">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4519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4570EC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Hiển thị tổng tiền + phí ship đơn giản</w:t>
            </w:r>
          </w:p>
        </w:tc>
        <w:tc>
          <w:tcPr>
            <w:tcW w:w="4675" w:type="dxa"/>
          </w:tcPr>
          <w:p w14:paraId="2ADEEC3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r w14:paraId="52A5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C008A20">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Viết test &amp; QA</w:t>
            </w:r>
          </w:p>
        </w:tc>
        <w:tc>
          <w:tcPr>
            <w:tcW w:w="4675" w:type="dxa"/>
          </w:tcPr>
          <w:p w14:paraId="0BBFA839">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w:t>
            </w:r>
          </w:p>
        </w:tc>
      </w:tr>
    </w:tbl>
    <w:p w14:paraId="29C187E7">
      <w:pPr>
        <w:rPr>
          <w:rFonts w:hint="default" w:ascii="Times New Roman" w:hAnsi="Times New Roman" w:cs="Times New Roman"/>
          <w:sz w:val="32"/>
          <w:szCs w:val="32"/>
        </w:rPr>
      </w:pPr>
    </w:p>
    <w:p w14:paraId="00877460">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 xml:space="preserve">Task đưa sang Sprint tiếp theo : </w:t>
      </w:r>
    </w:p>
    <w:p w14:paraId="678836FA">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API “Cập nhật giỏ hàng” (bản hoàn chỉnh) – 2 SP</w:t>
      </w:r>
    </w:p>
    <w:p w14:paraId="6FB2062F">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Các cải tiến hoặc logic nâng cao khác</w:t>
      </w:r>
    </w:p>
    <w:p w14:paraId="1BA43DED">
      <w:pPr>
        <w:pStyle w:val="249"/>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 xml:space="preserve">Kết quả Sprint, cuối Sprint nhóm sẽ hoàn thành các chức năng : </w:t>
      </w:r>
    </w:p>
    <w:p w14:paraId="06E86286">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Thêm sản phẩm vào giỏ</w:t>
      </w:r>
    </w:p>
    <w:p w14:paraId="1C1875B7">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Xem danh sách giỏ</w:t>
      </w:r>
    </w:p>
    <w:p w14:paraId="7168A872">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Xóa sản phẩm</w:t>
      </w:r>
    </w:p>
    <w:p w14:paraId="57131BBE">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Tính tổng tiền</w:t>
      </w:r>
    </w:p>
    <w:p w14:paraId="131C2B4E">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UI cơ bản hoạt động</w:t>
      </w:r>
    </w:p>
    <w:p w14:paraId="3AB61CAA">
      <w:pPr>
        <w:pStyle w:val="249"/>
        <w:numPr>
          <w:ilvl w:val="1"/>
          <w:numId w:val="14"/>
        </w:numPr>
        <w:rPr>
          <w:rFonts w:hint="default" w:ascii="Times New Roman" w:hAnsi="Times New Roman" w:cs="Times New Roman"/>
          <w:sz w:val="32"/>
          <w:szCs w:val="32"/>
        </w:rPr>
      </w:pPr>
      <w:r>
        <w:rPr>
          <w:rFonts w:hint="default" w:ascii="Times New Roman" w:hAnsi="Times New Roman" w:cs="Times New Roman"/>
          <w:sz w:val="32"/>
          <w:szCs w:val="32"/>
        </w:rPr>
        <w:t>API hoạt động</w:t>
      </w:r>
    </w:p>
    <w:p w14:paraId="141AF2CF">
      <w:pPr>
        <w:pStyle w:val="85"/>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rPr>
        <w:t>Kiểm thử đầy đủ</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Aptos">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decorative"/>
    <w:pitch w:val="default"/>
    <w:sig w:usb0="00000000" w:usb1="00000000" w:usb2="00000000" w:usb3="00000000" w:csb0="80000000"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0223E8"/>
    <w:multiLevelType w:val="singleLevel"/>
    <w:tmpl w:val="D40223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6F05C1E"/>
    <w:multiLevelType w:val="multilevel"/>
    <w:tmpl w:val="E6F05C1E"/>
    <w:lvl w:ilvl="0" w:tentative="0">
      <w:start w:val="1"/>
      <w:numFmt w:val="decimal"/>
      <w:lvlText w:val="%1."/>
      <w:lvlJc w:val="left"/>
      <w:pPr>
        <w:tabs>
          <w:tab w:val="left" w:pos="720"/>
        </w:tabs>
        <w:ind w:left="720" w:hanging="360"/>
      </w:pPr>
      <w:rPr>
        <w:sz w:val="24"/>
        <w:szCs w:val="24"/>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3402307"/>
    <w:multiLevelType w:val="multilevel"/>
    <w:tmpl w:val="13402307"/>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8DD4E37"/>
    <w:multiLevelType w:val="multilevel"/>
    <w:tmpl w:val="28DD4E37"/>
    <w:lvl w:ilvl="0" w:tentative="0">
      <w:start w:val="0"/>
      <w:numFmt w:val="bullet"/>
      <w:lvlText w:val=""/>
      <w:lvlJc w:val="left"/>
      <w:pPr>
        <w:ind w:left="1080" w:hanging="360"/>
      </w:pPr>
      <w:rPr>
        <w:rFonts w:hint="default" w:ascii="Wingdings" w:hAnsi="Wingdings" w:eastAsiaTheme="minorHAnsi"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2D914B23"/>
    <w:multiLevelType w:val="multilevel"/>
    <w:tmpl w:val="2D914B23"/>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56F5C71"/>
    <w:multiLevelType w:val="multilevel"/>
    <w:tmpl w:val="556F5C71"/>
    <w:lvl w:ilvl="0" w:tentative="0">
      <w:start w:val="1"/>
      <w:numFmt w:val="decimal"/>
      <w:lvlText w:val="%1."/>
      <w:lvlJc w:val="left"/>
      <w:pPr>
        <w:tabs>
          <w:tab w:val="left" w:pos="720"/>
        </w:tabs>
        <w:ind w:left="720" w:hanging="360"/>
      </w:pPr>
    </w:lvl>
    <w:lvl w:ilvl="1" w:tentative="0">
      <w:start w:val="0"/>
      <w:numFmt w:val="bullet"/>
      <w:lvlText w:val="-"/>
      <w:lvlJc w:val="left"/>
      <w:pPr>
        <w:ind w:left="720" w:hanging="360"/>
      </w:pPr>
      <w:rPr>
        <w:rFonts w:hint="default" w:ascii="Times New Roman" w:hAnsi="Times New Roman" w:cs="Times New Roman" w:eastAsiaTheme="minorHAnsi"/>
      </w:rPr>
    </w:lvl>
    <w:lvl w:ilvl="2" w:tentative="0">
      <w:start w:val="1"/>
      <w:numFmt w:val="decimal"/>
      <w:lvlText w:val="%3."/>
      <w:lvlJc w:val="left"/>
      <w:pPr>
        <w:tabs>
          <w:tab w:val="left" w:pos="2160"/>
        </w:tabs>
        <w:ind w:left="2160" w:hanging="360"/>
      </w:pPr>
    </w:lvl>
    <w:lvl w:ilvl="3" w:tentative="0">
      <w:start w:val="1"/>
      <w:numFmt w:val="lowerLetter"/>
      <w:lvlText w:val="%4."/>
      <w:lvlJc w:val="left"/>
      <w:pPr>
        <w:ind w:left="2880" w:hanging="360"/>
      </w:pPr>
      <w:rPr>
        <w:rFonts w:hint="default"/>
      </w:r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E3F6A14"/>
    <w:multiLevelType w:val="multilevel"/>
    <w:tmpl w:val="5E3F6A14"/>
    <w:lvl w:ilvl="0" w:tentative="0">
      <w:start w:val="1"/>
      <w:numFmt w:val="decimal"/>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E885F3C"/>
    <w:multiLevelType w:val="multilevel"/>
    <w:tmpl w:val="5E885F3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E8A2CEE"/>
    <w:multiLevelType w:val="multilevel"/>
    <w:tmpl w:val="5E8A2CE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1D67487"/>
    <w:multiLevelType w:val="multilevel"/>
    <w:tmpl w:val="71D67487"/>
    <w:lvl w:ilvl="0" w:tentative="0">
      <w:start w:val="0"/>
      <w:numFmt w:val="bullet"/>
      <w:lvlText w:val="-"/>
      <w:lvlJc w:val="left"/>
      <w:pPr>
        <w:ind w:left="720" w:hanging="360"/>
      </w:pPr>
      <w:rPr>
        <w:rFonts w:hint="default" w:ascii="Aptos" w:hAnsi="Aptos"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EAF8326"/>
    <w:multiLevelType w:val="multilevel"/>
    <w:tmpl w:val="7EAF8326"/>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20"/>
  </w:num>
  <w:num w:numId="12">
    <w:abstractNumId w:val="1"/>
  </w:num>
  <w:num w:numId="13">
    <w:abstractNumId w:val="0"/>
  </w:num>
  <w:num w:numId="14">
    <w:abstractNumId w:val="19"/>
  </w:num>
  <w:num w:numId="15">
    <w:abstractNumId w:val="12"/>
  </w:num>
  <w:num w:numId="16">
    <w:abstractNumId w:val="16"/>
  </w:num>
  <w:num w:numId="17">
    <w:abstractNumId w:val="18"/>
  </w:num>
  <w:num w:numId="18">
    <w:abstractNumId w:val="15"/>
  </w:num>
  <w:num w:numId="19">
    <w:abstractNumId w:val="13"/>
  </w:num>
  <w:num w:numId="20">
    <w:abstractNumId w:val="14"/>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98583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E20A8"/>
    <w:rsid w:val="34985835"/>
    <w:rsid w:val="36013011"/>
    <w:rsid w:val="456F721D"/>
    <w:rsid w:val="467E1DE8"/>
    <w:rsid w:val="54C90984"/>
    <w:rsid w:val="5A741770"/>
    <w:rsid w:val="79E61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pPr>
    <w:rPr>
      <w:rFonts w:asciiTheme="minorHAnsi" w:hAnsiTheme="minorHAnsi" w:eastAsiaTheme="minorEastAsia" w:cstheme="minorBidi"/>
      <w:sz w:val="32"/>
      <w:szCs w:val="32"/>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2025-11-24T11:30:00Z</dcterms:created>
  <dc:creator>Huy Tôn</dc:creator>
  <cp:lastModifiedBy>Huy Tôn</cp:lastModifiedBy>
  <dcterms:modified xsi:type="dcterms:W3CDTF">2025-11-24T12:56:22Z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AB28BB91D8FD469FA06C1B0CEDD1D7CE_11</vt:lpwstr>
  </property>
</Properties>
</file>