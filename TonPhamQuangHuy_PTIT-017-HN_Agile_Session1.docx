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3B4AD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Bài 5:</w:t>
      </w:r>
    </w:p>
    <w:p w14:paraId="01E1856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Kế hoạch tổ chức sprint - scum master</w:t>
      </w:r>
    </w:p>
    <w:p w14:paraId="194A82FE">
      <w:pPr>
        <w:numPr>
          <w:ilvl w:val="0"/>
          <w:numId w:val="11"/>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tin sprint</w:t>
      </w:r>
    </w:p>
    <w:p w14:paraId="4386EB15">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Tên sprint: Sprint 1 - Chức năng Đăng Ký/Đăng Nhập</w:t>
      </w:r>
    </w:p>
    <w:p w14:paraId="2077C8C7">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Thời gian: 2 tuần (từ 20/11 đến 4/12)</w:t>
      </w:r>
    </w:p>
    <w:p w14:paraId="32E7CBA4">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Nhóm phát triển: 1 Project Owner, 1 Scrum Master, 4 Dev, 1 Tester </w:t>
      </w:r>
    </w:p>
    <w:p w14:paraId="14D6E19A">
      <w:pPr>
        <w:numPr>
          <w:ilvl w:val="0"/>
          <w:numId w:val="11"/>
        </w:numPr>
        <w:ind w:left="0" w:leftChars="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Chi tiết các sự kiện Scrum</w:t>
      </w:r>
    </w:p>
    <w:p w14:paraId="0422861C">
      <w:pPr>
        <w:numPr>
          <w:ilvl w:val="1"/>
          <w:numId w:val="11"/>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Sprint Planning</w:t>
      </w:r>
    </w:p>
    <w:p w14:paraId="5815E419">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Mục tiêu:</w:t>
      </w:r>
      <w:r>
        <w:rPr>
          <w:rFonts w:hint="default" w:ascii="Times New Roman" w:hAnsi="Times New Roman" w:cs="Times New Roman"/>
          <w:sz w:val="28"/>
          <w:szCs w:val="28"/>
        </w:rPr>
        <w:t xml:space="preserve"> Lập kế hoạch chi tiết cho Sprint, xác định Sprint Goal và công việc trong Sprint Backlog.</w:t>
      </w:r>
    </w:p>
    <w:p w14:paraId="0313D233">
      <w:pPr>
        <w:pStyle w:val="4"/>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b/>
          <w:bCs/>
          <w:sz w:val="28"/>
          <w:szCs w:val="28"/>
        </w:rPr>
        <w:t>A. Sprint Goal (Mục tiêu Sprint)</w:t>
      </w:r>
    </w:p>
    <w:p w14:paraId="28FDE480">
      <w:pPr>
        <w:pStyle w:val="85"/>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eastAsia="SimSun" w:cs="Times New Roman"/>
          <w:sz w:val="28"/>
          <w:szCs w:val="28"/>
        </w:rPr>
        <w:t>Hoàn thiện chức năng đăng ký, đăng nhập, và xây dựng khung trang chủ để khách có thể xem sản phẩm.</w:t>
      </w:r>
    </w:p>
    <w:p w14:paraId="4DD18B94">
      <w:pPr>
        <w:pStyle w:val="4"/>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b/>
          <w:bCs/>
          <w:sz w:val="28"/>
          <w:szCs w:val="28"/>
        </w:rPr>
        <w:t>B. Product Backlog Items được chọn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05"/>
        <w:gridCol w:w="4625"/>
        <w:gridCol w:w="3071"/>
      </w:tblGrid>
      <w:tr w14:paraId="1BCFF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33" w:hRule="atLeast"/>
          <w:tblHeader/>
          <w:tblCellSpacing w:w="15" w:type="dxa"/>
        </w:trPr>
        <w:tc>
          <w:tcPr>
            <w:tcW w:w="0" w:type="auto"/>
            <w:shd w:val="clear"/>
            <w:vAlign w:val="center"/>
          </w:tcPr>
          <w:p w14:paraId="063FF639">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STT</w:t>
            </w:r>
          </w:p>
        </w:tc>
        <w:tc>
          <w:tcPr>
            <w:tcW w:w="0" w:type="auto"/>
            <w:shd w:val="clear"/>
            <w:vAlign w:val="center"/>
          </w:tcPr>
          <w:p w14:paraId="06B57C9A">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User Story</w:t>
            </w:r>
          </w:p>
        </w:tc>
        <w:tc>
          <w:tcPr>
            <w:tcW w:w="0" w:type="auto"/>
            <w:shd w:val="clear"/>
            <w:vAlign w:val="center"/>
          </w:tcPr>
          <w:p w14:paraId="5E1660BC">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Ước lượng (Story Points)</w:t>
            </w:r>
          </w:p>
        </w:tc>
      </w:tr>
      <w:tr w14:paraId="76828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2" w:hRule="atLeast"/>
          <w:tblCellSpacing w:w="15" w:type="dxa"/>
        </w:trPr>
        <w:tc>
          <w:tcPr>
            <w:tcW w:w="0" w:type="auto"/>
            <w:shd w:val="clear"/>
            <w:vAlign w:val="center"/>
          </w:tcPr>
          <w:p w14:paraId="3CC902F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w:t>
            </w:r>
          </w:p>
        </w:tc>
        <w:tc>
          <w:tcPr>
            <w:tcW w:w="0" w:type="auto"/>
            <w:shd w:val="clear"/>
            <w:vAlign w:val="center"/>
          </w:tcPr>
          <w:p w14:paraId="0EE0271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Người dùng có thể đăng ký tài khoản</w:t>
            </w:r>
          </w:p>
        </w:tc>
        <w:tc>
          <w:tcPr>
            <w:tcW w:w="0" w:type="auto"/>
            <w:shd w:val="clear"/>
            <w:vAlign w:val="center"/>
          </w:tcPr>
          <w:p w14:paraId="214009D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5</w:t>
            </w:r>
          </w:p>
        </w:tc>
      </w:tr>
      <w:tr w14:paraId="1A980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2" w:hRule="atLeast"/>
          <w:tblCellSpacing w:w="15" w:type="dxa"/>
        </w:trPr>
        <w:tc>
          <w:tcPr>
            <w:tcW w:w="0" w:type="auto"/>
            <w:shd w:val="clear"/>
            <w:vAlign w:val="center"/>
          </w:tcPr>
          <w:p w14:paraId="5153D21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w:t>
            </w:r>
          </w:p>
        </w:tc>
        <w:tc>
          <w:tcPr>
            <w:tcW w:w="0" w:type="auto"/>
            <w:shd w:val="clear"/>
            <w:vAlign w:val="center"/>
          </w:tcPr>
          <w:p w14:paraId="730ED17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Người dùng có thể đăng nhập</w:t>
            </w:r>
          </w:p>
        </w:tc>
        <w:tc>
          <w:tcPr>
            <w:tcW w:w="0" w:type="auto"/>
            <w:shd w:val="clear"/>
            <w:vAlign w:val="center"/>
          </w:tcPr>
          <w:p w14:paraId="57CB3F5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5</w:t>
            </w:r>
          </w:p>
        </w:tc>
      </w:tr>
      <w:tr w14:paraId="42B27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2" w:hRule="atLeast"/>
          <w:tblCellSpacing w:w="15" w:type="dxa"/>
        </w:trPr>
        <w:tc>
          <w:tcPr>
            <w:tcW w:w="0" w:type="auto"/>
            <w:shd w:val="clear"/>
            <w:vAlign w:val="center"/>
          </w:tcPr>
          <w:p w14:paraId="0C7D406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w:t>
            </w:r>
          </w:p>
        </w:tc>
        <w:tc>
          <w:tcPr>
            <w:tcW w:w="0" w:type="auto"/>
            <w:shd w:val="clear"/>
            <w:vAlign w:val="center"/>
          </w:tcPr>
          <w:p w14:paraId="14CC60E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Hiển thị danh sách sản phẩm ở trang chủ</w:t>
            </w:r>
          </w:p>
        </w:tc>
        <w:tc>
          <w:tcPr>
            <w:tcW w:w="0" w:type="auto"/>
            <w:shd w:val="clear"/>
            <w:vAlign w:val="center"/>
          </w:tcPr>
          <w:p w14:paraId="03D62D1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w:t>
            </w:r>
          </w:p>
        </w:tc>
      </w:tr>
      <w:tr w14:paraId="70397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33" w:hRule="atLeast"/>
          <w:tblCellSpacing w:w="15" w:type="dxa"/>
        </w:trPr>
        <w:tc>
          <w:tcPr>
            <w:tcW w:w="0" w:type="auto"/>
            <w:shd w:val="clear"/>
            <w:vAlign w:val="center"/>
          </w:tcPr>
          <w:p w14:paraId="219C0BF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w:t>
            </w:r>
          </w:p>
        </w:tc>
        <w:tc>
          <w:tcPr>
            <w:tcW w:w="0" w:type="auto"/>
            <w:shd w:val="clear"/>
            <w:vAlign w:val="center"/>
          </w:tcPr>
          <w:p w14:paraId="6C53BBA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Thiết kế giao diện responsive</w:t>
            </w:r>
          </w:p>
        </w:tc>
        <w:tc>
          <w:tcPr>
            <w:tcW w:w="0" w:type="auto"/>
            <w:shd w:val="clear"/>
            <w:vAlign w:val="center"/>
          </w:tcPr>
          <w:p w14:paraId="2D50A6C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w:t>
            </w:r>
          </w:p>
        </w:tc>
      </w:tr>
    </w:tbl>
    <w:p w14:paraId="5A536DC8">
      <w:pPr>
        <w:pStyle w:val="4"/>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b/>
          <w:bCs/>
          <w:sz w:val="28"/>
          <w:szCs w:val="28"/>
        </w:rPr>
        <w:t>C. Sprint Backlog (Nhiệm vụ cụ thể)</w:t>
      </w:r>
    </w:p>
    <w:p w14:paraId="67A5B5B7">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Thiết kế UI/UX</w:t>
      </w:r>
    </w:p>
    <w:p w14:paraId="358D559C">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Tạo API đăng ký/đăng nhập</w:t>
      </w:r>
    </w:p>
    <w:p w14:paraId="03951FF8">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Kết nối cơ sở dữ liệu</w:t>
      </w:r>
    </w:p>
    <w:p w14:paraId="57F7D42F">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Xây dựng trang chủ và load sản phẩm</w:t>
      </w:r>
    </w:p>
    <w:p w14:paraId="45D85D7F">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Viết Unit Test</w:t>
      </w:r>
    </w:p>
    <w:p w14:paraId="6130B19A">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Kiểm thử giao diện &amp; chức năng</w:t>
      </w:r>
    </w:p>
    <w:p w14:paraId="039DDFEB">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Cách tổ chức buổi Sprint Planning:</w:t>
      </w:r>
    </w:p>
    <w:p w14:paraId="1BB7ABDE">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PO trình bày mục tiêu sản phẩm &amp; các User Story.</w:t>
      </w:r>
    </w:p>
    <w:p w14:paraId="222DE775">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Team đặt câu hỏi, làm rõ yêu cầu.</w:t>
      </w:r>
    </w:p>
    <w:p w14:paraId="296C11AB">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Cả team ước lượng bằng Planning Poker.</w:t>
      </w:r>
    </w:p>
    <w:p w14:paraId="5CA80641">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Dev cam kết số lượng Story có thể hoàn thành.</w:t>
      </w:r>
    </w:p>
    <w:p w14:paraId="24615497">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Scrum Master ghi lại Sprint Goal + Sprint Backlog.</w:t>
      </w:r>
    </w:p>
    <w:p w14:paraId="53C5C11C">
      <w:pPr>
        <w:pStyle w:val="3"/>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b/>
          <w:bCs/>
          <w:sz w:val="28"/>
          <w:szCs w:val="28"/>
        </w:rPr>
        <w:t>2.2. Daily Scrum (15 phút mỗi ngày)</w:t>
      </w:r>
    </w:p>
    <w:p w14:paraId="7D9BF891">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Mục tiêu:</w:t>
      </w:r>
      <w:r>
        <w:rPr>
          <w:rFonts w:hint="default" w:ascii="Times New Roman" w:hAnsi="Times New Roman" w:cs="Times New Roman"/>
          <w:sz w:val="28"/>
          <w:szCs w:val="28"/>
        </w:rPr>
        <w:t xml:space="preserve"> Theo dõi tiến độ, phát hiện sớm trở ngại.</w:t>
      </w:r>
    </w:p>
    <w:p w14:paraId="1DFAA3F7">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Cách tổ chức:</w:t>
      </w:r>
    </w:p>
    <w:p w14:paraId="09E78A39">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Diễn ra lúc 9:00 sáng, đứng họp (stand-up meeting).</w:t>
      </w:r>
    </w:p>
    <w:p w14:paraId="3B8BA494">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Mỗi thành viên trả lời 3 câu:</w:t>
      </w:r>
    </w:p>
    <w:p w14:paraId="18C75339">
      <w:pPr>
        <w:pStyle w:val="85"/>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sz w:val="28"/>
          <w:szCs w:val="28"/>
        </w:rPr>
        <w:t>Hôm qua tôi đã làm gì?</w:t>
      </w:r>
    </w:p>
    <w:p w14:paraId="16EB9500">
      <w:pPr>
        <w:pStyle w:val="85"/>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sz w:val="28"/>
          <w:szCs w:val="28"/>
        </w:rPr>
        <w:t>Hôm nay tôi làm gì?</w:t>
      </w:r>
    </w:p>
    <w:p w14:paraId="21B625CD">
      <w:pPr>
        <w:pStyle w:val="85"/>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sz w:val="28"/>
          <w:szCs w:val="28"/>
        </w:rPr>
        <w:t>Tôi đang gặp trở ngại gì?</w:t>
      </w:r>
    </w:p>
    <w:p w14:paraId="2534CECF">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Scrum Master làm gì?</w:t>
      </w:r>
    </w:p>
    <w:p w14:paraId="28B5290A">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Theo dõi backlog qua board (Trello/Jira).</w:t>
      </w:r>
    </w:p>
    <w:p w14:paraId="7C76EBFA">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Ghi nhận impediments.</w:t>
      </w:r>
    </w:p>
    <w:p w14:paraId="14FD278A">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Hỗ trợ giải quyết hoặc báo PO.</w:t>
      </w:r>
    </w:p>
    <w:p w14:paraId="51E28F87">
      <w:pPr>
        <w:keepNext w:val="0"/>
        <w:keepLines w:val="0"/>
        <w:widowControl/>
        <w:suppressLineNumbers w:val="0"/>
        <w:rPr>
          <w:rFonts w:hint="default" w:ascii="Times New Roman" w:hAnsi="Times New Roman" w:cs="Times New Roman"/>
          <w:sz w:val="28"/>
          <w:szCs w:val="28"/>
        </w:rPr>
      </w:pPr>
    </w:p>
    <w:p w14:paraId="49DC17C7">
      <w:pPr>
        <w:pStyle w:val="3"/>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b/>
          <w:bCs/>
          <w:sz w:val="28"/>
          <w:szCs w:val="28"/>
        </w:rPr>
        <w:t>2.3. Sprint Review (1–2 giờ)</w:t>
      </w:r>
    </w:p>
    <w:p w14:paraId="7A03E807">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Mục tiêu:</w:t>
      </w:r>
      <w:r>
        <w:rPr>
          <w:rFonts w:hint="default" w:ascii="Times New Roman" w:hAnsi="Times New Roman" w:cs="Times New Roman"/>
          <w:sz w:val="28"/>
          <w:szCs w:val="28"/>
        </w:rPr>
        <w:t xml:space="preserve"> Trình bày sản phẩm đã hoàn thiện cho PO và khách hàng.</w:t>
      </w:r>
    </w:p>
    <w:p w14:paraId="0463D4F5">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Cách tổ chức buổi Review:</w:t>
      </w:r>
    </w:p>
    <w:p w14:paraId="27A6E4AD">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Scrum Master giới thiệu mục tiêu Sprint.</w:t>
      </w:r>
    </w:p>
    <w:p w14:paraId="7A501D56">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Dev demo sản phẩm:</w:t>
      </w:r>
    </w:p>
    <w:p w14:paraId="07D1C757">
      <w:pPr>
        <w:pStyle w:val="85"/>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sz w:val="28"/>
          <w:szCs w:val="28"/>
        </w:rPr>
        <w:t>Đăng ký/Đăng nhập</w:t>
      </w:r>
    </w:p>
    <w:p w14:paraId="0C59C719">
      <w:pPr>
        <w:pStyle w:val="85"/>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sz w:val="28"/>
          <w:szCs w:val="28"/>
        </w:rPr>
        <w:t>Danh sách sản phẩm trang chủ</w:t>
      </w:r>
    </w:p>
    <w:p w14:paraId="7D29C182">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PO nhận xét, đặt câu hỏi.</w:t>
      </w:r>
    </w:p>
    <w:p w14:paraId="6EFB2587">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Ghi lại feedback → đưa về Product Backlog.</w:t>
      </w:r>
    </w:p>
    <w:p w14:paraId="7EA4B4CC">
      <w:pPr>
        <w:keepNext w:val="0"/>
        <w:keepLines w:val="0"/>
        <w:widowControl/>
        <w:suppressLineNumbers w:val="0"/>
        <w:rPr>
          <w:rFonts w:hint="default" w:ascii="Times New Roman" w:hAnsi="Times New Roman" w:cs="Times New Roman"/>
          <w:sz w:val="28"/>
          <w:szCs w:val="28"/>
        </w:rPr>
      </w:pPr>
    </w:p>
    <w:p w14:paraId="0352A64A">
      <w:pPr>
        <w:pStyle w:val="3"/>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b/>
          <w:bCs/>
          <w:sz w:val="28"/>
          <w:szCs w:val="28"/>
        </w:rPr>
        <w:t>2.4. Sprint Retrospective (45–60 phút)</w:t>
      </w:r>
    </w:p>
    <w:p w14:paraId="6C33F0A6">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Mục tiêu:</w:t>
      </w:r>
      <w:r>
        <w:rPr>
          <w:rFonts w:hint="default" w:ascii="Times New Roman" w:hAnsi="Times New Roman" w:cs="Times New Roman"/>
          <w:sz w:val="28"/>
          <w:szCs w:val="28"/>
        </w:rPr>
        <w:t xml:space="preserve"> Cải tiến quy trình cho Sprint tiếp theo.</w:t>
      </w:r>
    </w:p>
    <w:p w14:paraId="0769A6D7">
      <w:pPr>
        <w:pStyle w:val="85"/>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sz w:val="28"/>
          <w:szCs w:val="28"/>
        </w:rPr>
        <w:t>Cách tổ chức:</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Sử dụng mô hình </w:t>
      </w:r>
      <w:r>
        <w:rPr>
          <w:rStyle w:val="92"/>
          <w:rFonts w:hint="default" w:ascii="Times New Roman" w:hAnsi="Times New Roman" w:cs="Times New Roman"/>
          <w:sz w:val="28"/>
          <w:szCs w:val="28"/>
        </w:rPr>
        <w:t>Start – Stop – Continue</w:t>
      </w:r>
      <w:r>
        <w:rPr>
          <w:rFonts w:hint="default" w:ascii="Times New Roman" w:hAnsi="Times New Roman" w:cs="Times New Roman"/>
          <w:sz w:val="28"/>
          <w:szCs w:val="28"/>
        </w:rPr>
        <w:t>:</w:t>
      </w:r>
    </w:p>
    <w:p w14:paraId="5942DD78">
      <w:pPr>
        <w:pStyle w:val="4"/>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b/>
          <w:bCs/>
          <w:sz w:val="28"/>
          <w:szCs w:val="28"/>
        </w:rPr>
        <w:t>A. Start – Những việc nên bắt đầu</w:t>
      </w:r>
    </w:p>
    <w:p w14:paraId="2F64A1EA">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Viết tài liệu API rõ ràng hơn</w:t>
      </w:r>
    </w:p>
    <w:p w14:paraId="0CC8F718">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Kiểm thử tự động (Automation test)</w:t>
      </w:r>
    </w:p>
    <w:p w14:paraId="409523AE">
      <w:pPr>
        <w:pStyle w:val="4"/>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b/>
          <w:bCs/>
          <w:sz w:val="28"/>
          <w:szCs w:val="28"/>
        </w:rPr>
        <w:t>B. Stop – Những việc nên dừng</w:t>
      </w:r>
    </w:p>
    <w:p w14:paraId="3D350A85">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Commit code sát giờ họp Review</w:t>
      </w:r>
    </w:p>
    <w:p w14:paraId="1071B64E">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Làm việc không theo nhánh git (branch)</w:t>
      </w:r>
    </w:p>
    <w:p w14:paraId="346B014E">
      <w:pPr>
        <w:pStyle w:val="4"/>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b/>
          <w:bCs/>
          <w:sz w:val="28"/>
          <w:szCs w:val="28"/>
        </w:rPr>
        <w:t>C. Continue – Việc đang làm tốt</w:t>
      </w:r>
    </w:p>
    <w:p w14:paraId="7D60368F">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Giao tiếp nhanh qua Slack</w:t>
      </w:r>
    </w:p>
    <w:p w14:paraId="6066922E">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Daily Scrum đúng giờ</w:t>
      </w:r>
    </w:p>
    <w:p w14:paraId="23652D77">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Review code chéo giữa các Dev</w:t>
      </w:r>
    </w:p>
    <w:p w14:paraId="7C547315">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Scrum Master tổng hợp và tạo danh sách hành động cải tiến.</w:t>
      </w:r>
    </w:p>
    <w:p w14:paraId="48BB9218">
      <w:pPr>
        <w:pStyle w:val="2"/>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b/>
          <w:bCs/>
          <w:sz w:val="28"/>
          <w:szCs w:val="28"/>
        </w:rPr>
        <w:t>3. Kết luận</w:t>
      </w:r>
    </w:p>
    <w:p w14:paraId="71EDED65">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Với vai trò Scrum Master, bạn chịu trách nhiệm:</w:t>
      </w:r>
    </w:p>
    <w:p w14:paraId="6BF56DA3">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Đảm bảo các buổi họp diễn ra đúng quy trình</w:t>
      </w:r>
    </w:p>
    <w:p w14:paraId="40B0901C">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Hỗ trợ nhóm loại bỏ trở ngại</w:t>
      </w:r>
    </w:p>
    <w:p w14:paraId="0F89B210">
      <w:pPr>
        <w:pStyle w:val="85"/>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Giúp nhóm cải tiến liên tục qua từng Sprint</w:t>
      </w:r>
    </w:p>
    <w:p w14:paraId="13669B75">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Bài 6:</w:t>
      </w:r>
    </w:p>
    <w:p w14:paraId="0C7A5CBD">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User story:</w:t>
      </w:r>
    </w:p>
    <w:p w14:paraId="7BF4E594">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ascii="sans-serif" w:hAnsi="sans-serif" w:eastAsia="sans-serif" w:cs="sans-serif"/>
          <w:i w:val="0"/>
          <w:iCs w:val="0"/>
          <w:color w:val="000000"/>
          <w:sz w:val="24"/>
          <w:szCs w:val="24"/>
          <w:u w:val="none"/>
        </w:rPr>
      </w:pPr>
      <w:r>
        <w:rPr>
          <w:rFonts w:hint="default" w:ascii="Times New Roman" w:hAnsi="Times New Roman" w:cs="Times New Roman"/>
          <w:sz w:val="28"/>
          <w:szCs w:val="28"/>
          <w:lang w:val="en-US"/>
        </w:rPr>
        <w:t xml:space="preserve">- </w:t>
      </w:r>
      <w:r>
        <w:rPr>
          <w:rFonts w:hint="default" w:ascii="Times New Roman" w:hAnsi="Times New Roman" w:eastAsia="sans-serif" w:cs="Times New Roman"/>
          <w:i w:val="0"/>
          <w:iCs w:val="0"/>
          <w:caps w:val="0"/>
          <w:color w:val="000000"/>
          <w:spacing w:val="0"/>
          <w:sz w:val="28"/>
          <w:szCs w:val="28"/>
          <w:u w:val="none"/>
          <w:bdr w:val="none" w:color="auto" w:sz="0" w:space="0"/>
          <w:shd w:val="clear" w:fill="FFFFFF"/>
          <w:vertAlign w:val="baseline"/>
        </w:rPr>
        <w:t>Tôi là một khách hàng, tôi muốn có chức năng tìm kiếm sản phẩm để tôi có thể nhanh chóng tìm thấy các sản phẩm mình cần.</w:t>
      </w:r>
    </w:p>
    <w:p w14:paraId="132D2D22">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ascii="sans-serif" w:hAnsi="sans-serif" w:eastAsia="sans-serif" w:cs="sans-serif"/>
          <w:i w:val="0"/>
          <w:iCs w:val="0"/>
          <w:color w:val="000000"/>
          <w:sz w:val="24"/>
          <w:szCs w:val="24"/>
          <w:u w:val="none"/>
        </w:rPr>
      </w:pPr>
      <w:r>
        <w:rPr>
          <w:rFonts w:hint="default" w:ascii="Times New Roman" w:hAnsi="Times New Roman" w:eastAsia="sans-serif" w:cs="Times New Roman"/>
          <w:i w:val="0"/>
          <w:iCs w:val="0"/>
          <w:caps w:val="0"/>
          <w:color w:val="000000"/>
          <w:spacing w:val="0"/>
          <w:sz w:val="28"/>
          <w:szCs w:val="28"/>
          <w:u w:val="none"/>
          <w:bdr w:val="none" w:color="auto" w:sz="0" w:space="0"/>
          <w:shd w:val="clear" w:fill="FFFFFF"/>
          <w:vertAlign w:val="baseline"/>
          <w:lang w:val="en-US"/>
        </w:rPr>
        <w:t>- Tôi là một nhân viên, tôi muốn có chức năng cập nhật sản phẩm để tôi có thể nhanh chóng cập nhật thông tin sản phẩm</w:t>
      </w:r>
    </w:p>
    <w:p w14:paraId="1D54518E">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ascii="sans-serif" w:hAnsi="sans-serif" w:eastAsia="sans-serif" w:cs="sans-serif"/>
          <w:i w:val="0"/>
          <w:iCs w:val="0"/>
          <w:color w:val="000000"/>
          <w:sz w:val="24"/>
          <w:szCs w:val="24"/>
          <w:u w:val="none"/>
        </w:rPr>
      </w:pPr>
      <w:r>
        <w:rPr>
          <w:rFonts w:hint="default" w:ascii="Times New Roman" w:hAnsi="Times New Roman" w:eastAsia="sans-serif" w:cs="Times New Roman"/>
          <w:i w:val="0"/>
          <w:iCs w:val="0"/>
          <w:caps w:val="0"/>
          <w:color w:val="000000"/>
          <w:spacing w:val="0"/>
          <w:sz w:val="28"/>
          <w:szCs w:val="28"/>
          <w:u w:val="none"/>
          <w:bdr w:val="none" w:color="auto" w:sz="0" w:space="0"/>
          <w:shd w:val="clear" w:fill="FFFFFF"/>
          <w:vertAlign w:val="baseline"/>
          <w:lang w:val="en-US"/>
        </w:rPr>
        <w:t>- Tôi là một khách hàng, tôi muốn có chức năng giỏ hàng để tôi có thể tổng hợp các sản phẩm tôi đã chọn</w:t>
      </w:r>
    </w:p>
    <w:p w14:paraId="55BFEF3C">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ascii="sans-serif" w:hAnsi="sans-serif" w:eastAsia="sans-serif" w:cs="sans-serif"/>
          <w:i w:val="0"/>
          <w:iCs w:val="0"/>
          <w:color w:val="000000"/>
          <w:sz w:val="24"/>
          <w:szCs w:val="24"/>
          <w:u w:val="none"/>
        </w:rPr>
      </w:pPr>
      <w:r>
        <w:rPr>
          <w:rFonts w:hint="default" w:ascii="Times New Roman" w:hAnsi="Times New Roman" w:eastAsia="sans-serif" w:cs="Times New Roman"/>
          <w:i w:val="0"/>
          <w:iCs w:val="0"/>
          <w:caps w:val="0"/>
          <w:color w:val="000000"/>
          <w:spacing w:val="0"/>
          <w:sz w:val="28"/>
          <w:szCs w:val="28"/>
          <w:u w:val="none"/>
          <w:bdr w:val="none" w:color="auto" w:sz="0" w:space="0"/>
          <w:shd w:val="clear" w:fill="FFFFFF"/>
          <w:vertAlign w:val="baseline"/>
          <w:lang w:val="en-US"/>
        </w:rPr>
        <w:t>- Tôi là một ông chủ, tôi muốn có chức năng bảo trì hệ thống hàng tháng để có thể duy trì về lâu dài</w:t>
      </w:r>
    </w:p>
    <w:p w14:paraId="1A2DE9B5">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ascii="sans-serif" w:hAnsi="sans-serif" w:eastAsia="sans-serif" w:cs="sans-serif"/>
          <w:i w:val="0"/>
          <w:iCs w:val="0"/>
          <w:color w:val="000000"/>
          <w:sz w:val="24"/>
          <w:szCs w:val="24"/>
          <w:u w:val="none"/>
        </w:rPr>
      </w:pPr>
      <w:r>
        <w:rPr>
          <w:rFonts w:hint="default" w:ascii="Times New Roman" w:hAnsi="Times New Roman" w:eastAsia="sans-serif" w:cs="Times New Roman"/>
          <w:i w:val="0"/>
          <w:iCs w:val="0"/>
          <w:caps w:val="0"/>
          <w:color w:val="000000"/>
          <w:spacing w:val="0"/>
          <w:sz w:val="28"/>
          <w:szCs w:val="28"/>
          <w:u w:val="none"/>
          <w:bdr w:val="none" w:color="auto" w:sz="0" w:space="0"/>
          <w:shd w:val="clear" w:fill="FFFFFF"/>
          <w:vertAlign w:val="baseline"/>
          <w:lang w:val="en-US"/>
        </w:rPr>
        <w:t>- Tôi là một nhân viên, tôi muốn có chức năng xem thông tin sản phẩm để tôi biết hàng nào sắp hết</w:t>
      </w:r>
    </w:p>
    <w:p w14:paraId="47ACE9B2">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ascii="sans-serif" w:hAnsi="sans-serif" w:eastAsia="sans-serif" w:cs="sans-serif"/>
          <w:i w:val="0"/>
          <w:iCs w:val="0"/>
          <w:color w:val="000000"/>
          <w:sz w:val="24"/>
          <w:szCs w:val="24"/>
          <w:u w:val="none"/>
        </w:rPr>
      </w:pPr>
      <w:r>
        <w:rPr>
          <w:rFonts w:hint="default" w:ascii="Times New Roman" w:hAnsi="Times New Roman" w:eastAsia="sans-serif" w:cs="Times New Roman"/>
          <w:i w:val="0"/>
          <w:iCs w:val="0"/>
          <w:caps w:val="0"/>
          <w:color w:val="000000"/>
          <w:spacing w:val="0"/>
          <w:sz w:val="28"/>
          <w:szCs w:val="28"/>
          <w:u w:val="none"/>
          <w:bdr w:val="none" w:color="auto" w:sz="0" w:space="0"/>
          <w:shd w:val="clear" w:fill="FFFFFF"/>
          <w:vertAlign w:val="baseline"/>
          <w:lang w:val="en-US"/>
        </w:rPr>
        <w:t>- Tôi là một nhân viên, tôi muốn có chức năng xóa sản phẩm để loại bỏ các sản phẩm đã quá hạn</w:t>
      </w:r>
    </w:p>
    <w:p w14:paraId="603E6CF5">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hanging="360"/>
        <w:textAlignment w:val="baseline"/>
        <w:rPr>
          <w:rFonts w:ascii="sans-serif" w:hAnsi="sans-serif" w:eastAsia="sans-serif" w:cs="sans-serif"/>
          <w:i w:val="0"/>
          <w:iCs w:val="0"/>
          <w:color w:val="000000"/>
          <w:sz w:val="24"/>
          <w:szCs w:val="24"/>
          <w:u w:val="none"/>
        </w:rPr>
      </w:pPr>
      <w:r>
        <w:rPr>
          <w:rFonts w:hint="default" w:ascii="Times New Roman" w:hAnsi="Times New Roman" w:eastAsia="sans-serif" w:cs="Times New Roman"/>
          <w:i w:val="0"/>
          <w:iCs w:val="0"/>
          <w:caps w:val="0"/>
          <w:color w:val="000000"/>
          <w:spacing w:val="0"/>
          <w:sz w:val="28"/>
          <w:szCs w:val="28"/>
          <w:u w:val="none"/>
          <w:bdr w:val="none" w:color="auto" w:sz="0" w:space="0"/>
          <w:shd w:val="clear" w:fill="FFFFFF"/>
          <w:vertAlign w:val="baseline"/>
          <w:lang w:val="en-US"/>
        </w:rPr>
        <w:t>- Tôi là một ông chủ, tôi muốn có chức năng theo dõi tiến độ để theo dõi nhân viên hàng tuần</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10AE9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676A112">
            <w:pPr>
              <w:keepNext w:val="0"/>
              <w:keepLines w:val="0"/>
              <w:widowControl/>
              <w:numPr>
                <w:numId w:val="0"/>
              </w:numPr>
              <w:suppressLineNumbers w:val="0"/>
              <w:bidi w:val="0"/>
              <w:spacing w:before="0" w:beforeAutospacing="0" w:after="0" w:afterAutospacing="0"/>
              <w:ind w:right="0" w:rightChars="0"/>
              <w:textAlignment w:val="baseline"/>
              <w:rPr>
                <w:rFonts w:hint="default" w:ascii="Times New Roman" w:hAnsi="Times New Roman" w:eastAsia="sans-serif" w:cs="Times New Roman"/>
                <w:i w:val="0"/>
                <w:iCs w:val="0"/>
                <w:color w:val="000000"/>
                <w:sz w:val="28"/>
                <w:szCs w:val="28"/>
                <w:u w:val="none"/>
                <w:vertAlign w:val="baseline"/>
                <w:lang w:val="en-US"/>
              </w:rPr>
            </w:pPr>
            <w:r>
              <w:rPr>
                <w:rFonts w:hint="default" w:ascii="Times New Roman" w:hAnsi="Times New Roman" w:eastAsia="sans-serif" w:cs="Times New Roman"/>
                <w:i w:val="0"/>
                <w:iCs w:val="0"/>
                <w:color w:val="000000"/>
                <w:sz w:val="28"/>
                <w:szCs w:val="28"/>
                <w:u w:val="none"/>
                <w:vertAlign w:val="baseline"/>
                <w:lang w:val="en-US"/>
              </w:rPr>
              <w:t>Priority</w:t>
            </w:r>
          </w:p>
        </w:tc>
        <w:tc>
          <w:tcPr>
            <w:tcW w:w="2841" w:type="dxa"/>
          </w:tcPr>
          <w:p w14:paraId="4329F99C">
            <w:pPr>
              <w:keepNext w:val="0"/>
              <w:keepLines w:val="0"/>
              <w:widowControl/>
              <w:numPr>
                <w:numId w:val="0"/>
              </w:numPr>
              <w:suppressLineNumbers w:val="0"/>
              <w:bidi w:val="0"/>
              <w:spacing w:before="0" w:beforeAutospacing="0" w:after="0" w:afterAutospacing="0"/>
              <w:ind w:right="0" w:rightChars="0"/>
              <w:textAlignment w:val="baseline"/>
              <w:rPr>
                <w:rFonts w:hint="default" w:ascii="Times New Roman" w:hAnsi="Times New Roman" w:eastAsia="sans-serif" w:cs="Times New Roman"/>
                <w:i w:val="0"/>
                <w:iCs w:val="0"/>
                <w:color w:val="000000"/>
                <w:sz w:val="28"/>
                <w:szCs w:val="28"/>
                <w:u w:val="none"/>
                <w:vertAlign w:val="baseline"/>
                <w:lang w:val="en-US"/>
              </w:rPr>
            </w:pPr>
            <w:r>
              <w:rPr>
                <w:rFonts w:hint="default" w:ascii="Times New Roman" w:hAnsi="Times New Roman" w:eastAsia="sans-serif" w:cs="Times New Roman"/>
                <w:i w:val="0"/>
                <w:iCs w:val="0"/>
                <w:color w:val="000000"/>
                <w:sz w:val="28"/>
                <w:szCs w:val="28"/>
                <w:u w:val="none"/>
                <w:vertAlign w:val="baseline"/>
                <w:lang w:val="en-US"/>
              </w:rPr>
              <w:t>User Story</w:t>
            </w:r>
          </w:p>
        </w:tc>
        <w:tc>
          <w:tcPr>
            <w:tcW w:w="2841" w:type="dxa"/>
          </w:tcPr>
          <w:p w14:paraId="6B558019">
            <w:pPr>
              <w:keepNext w:val="0"/>
              <w:keepLines w:val="0"/>
              <w:widowControl/>
              <w:numPr>
                <w:numId w:val="0"/>
              </w:numPr>
              <w:suppressLineNumbers w:val="0"/>
              <w:bidi w:val="0"/>
              <w:spacing w:before="0" w:beforeAutospacing="0" w:after="0" w:afterAutospacing="0"/>
              <w:ind w:right="0" w:rightChars="0"/>
              <w:textAlignment w:val="baseline"/>
              <w:rPr>
                <w:rFonts w:hint="default" w:ascii="Times New Roman" w:hAnsi="Times New Roman" w:eastAsia="sans-serif" w:cs="Times New Roman"/>
                <w:i w:val="0"/>
                <w:iCs w:val="0"/>
                <w:color w:val="000000"/>
                <w:sz w:val="28"/>
                <w:szCs w:val="28"/>
                <w:u w:val="none"/>
                <w:vertAlign w:val="baseline"/>
                <w:lang w:val="en-US"/>
              </w:rPr>
            </w:pPr>
            <w:r>
              <w:rPr>
                <w:rFonts w:hint="default" w:ascii="Times New Roman" w:hAnsi="Times New Roman" w:eastAsia="sans-serif" w:cs="Times New Roman"/>
                <w:i w:val="0"/>
                <w:iCs w:val="0"/>
                <w:color w:val="000000"/>
                <w:sz w:val="28"/>
                <w:szCs w:val="28"/>
                <w:u w:val="none"/>
                <w:vertAlign w:val="baseline"/>
                <w:lang w:val="en-US"/>
              </w:rPr>
              <w:t>Story point</w:t>
            </w:r>
          </w:p>
        </w:tc>
      </w:tr>
      <w:tr w14:paraId="4FEA3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E50DC66">
            <w:pPr>
              <w:keepNext w:val="0"/>
              <w:keepLines w:val="0"/>
              <w:widowControl/>
              <w:numPr>
                <w:numId w:val="0"/>
              </w:numPr>
              <w:suppressLineNumbers w:val="0"/>
              <w:bidi w:val="0"/>
              <w:spacing w:before="0" w:beforeAutospacing="0" w:after="0" w:afterAutospacing="0"/>
              <w:ind w:right="0" w:rightChars="0"/>
              <w:textAlignment w:val="baseline"/>
              <w:rPr>
                <w:rFonts w:hint="default" w:ascii="Times New Roman" w:hAnsi="Times New Roman" w:eastAsia="sans-serif" w:cs="Times New Roman"/>
                <w:i w:val="0"/>
                <w:iCs w:val="0"/>
                <w:color w:val="000000"/>
                <w:sz w:val="28"/>
                <w:szCs w:val="28"/>
                <w:u w:val="none"/>
                <w:vertAlign w:val="baseline"/>
                <w:lang w:val="en-US"/>
              </w:rPr>
            </w:pPr>
            <w:r>
              <w:rPr>
                <w:rFonts w:hint="default" w:ascii="Times New Roman" w:hAnsi="Times New Roman" w:eastAsia="sans-serif" w:cs="Times New Roman"/>
                <w:i w:val="0"/>
                <w:iCs w:val="0"/>
                <w:color w:val="000000"/>
                <w:sz w:val="28"/>
                <w:szCs w:val="28"/>
                <w:u w:val="none"/>
                <w:vertAlign w:val="baseline"/>
                <w:lang w:val="en-US"/>
              </w:rPr>
              <w:t>Medium</w:t>
            </w:r>
          </w:p>
        </w:tc>
        <w:tc>
          <w:tcPr>
            <w:tcW w:w="2841" w:type="dxa"/>
          </w:tcPr>
          <w:p w14:paraId="31207469">
            <w:pPr>
              <w:keepNext w:val="0"/>
              <w:keepLines w:val="0"/>
              <w:widowControl/>
              <w:numPr>
                <w:numId w:val="0"/>
              </w:numPr>
              <w:suppressLineNumbers w:val="0"/>
              <w:bidi w:val="0"/>
              <w:spacing w:before="0" w:beforeAutospacing="0" w:after="0" w:afterAutospacing="0"/>
              <w:ind w:right="0" w:rightChars="0"/>
              <w:textAlignment w:val="baseline"/>
              <w:rPr>
                <w:rFonts w:ascii="sans-serif" w:hAnsi="sans-serif" w:eastAsia="sans-serif" w:cs="sans-serif"/>
                <w:i w:val="0"/>
                <w:iCs w:val="0"/>
                <w:color w:val="000000"/>
                <w:sz w:val="24"/>
                <w:szCs w:val="24"/>
                <w:u w:val="none"/>
                <w:vertAlign w:val="baseline"/>
              </w:rPr>
            </w:pPr>
            <w:r>
              <w:rPr>
                <w:rFonts w:hint="default" w:ascii="Times New Roman" w:hAnsi="Times New Roman" w:eastAsia="sans-serif" w:cs="Times New Roman"/>
                <w:i w:val="0"/>
                <w:iCs w:val="0"/>
                <w:caps w:val="0"/>
                <w:color w:val="000000"/>
                <w:spacing w:val="0"/>
                <w:sz w:val="28"/>
                <w:szCs w:val="28"/>
                <w:u w:val="none"/>
                <w:shd w:val="clear" w:fill="FFFFFF"/>
                <w:vertAlign w:val="baseline"/>
              </w:rPr>
              <w:t>tìm kiếm sản phẩm</w:t>
            </w:r>
          </w:p>
        </w:tc>
        <w:tc>
          <w:tcPr>
            <w:tcW w:w="2841" w:type="dxa"/>
          </w:tcPr>
          <w:p w14:paraId="595FDA07">
            <w:pPr>
              <w:keepNext w:val="0"/>
              <w:keepLines w:val="0"/>
              <w:widowControl/>
              <w:numPr>
                <w:numId w:val="0"/>
              </w:numPr>
              <w:suppressLineNumbers w:val="0"/>
              <w:bidi w:val="0"/>
              <w:spacing w:before="0" w:beforeAutospacing="0" w:after="0" w:afterAutospacing="0"/>
              <w:ind w:right="0" w:rightChars="0"/>
              <w:textAlignment w:val="baseline"/>
              <w:rPr>
                <w:rFonts w:hint="default" w:ascii="Times New Roman" w:hAnsi="Times New Roman" w:eastAsia="sans-serif" w:cs="Times New Roman"/>
                <w:i w:val="0"/>
                <w:iCs w:val="0"/>
                <w:caps w:val="0"/>
                <w:color w:val="000000"/>
                <w:spacing w:val="0"/>
                <w:sz w:val="28"/>
                <w:szCs w:val="28"/>
                <w:u w:val="none"/>
                <w:shd w:val="clear" w:fill="FFFFFF"/>
                <w:vertAlign w:val="baseline"/>
                <w:lang w:val="en-US"/>
              </w:rPr>
            </w:pPr>
            <w:r>
              <w:rPr>
                <w:rFonts w:hint="default" w:ascii="Times New Roman" w:hAnsi="Times New Roman" w:eastAsia="sans-serif" w:cs="Times New Roman"/>
                <w:i w:val="0"/>
                <w:iCs w:val="0"/>
                <w:caps w:val="0"/>
                <w:color w:val="000000"/>
                <w:spacing w:val="0"/>
                <w:sz w:val="28"/>
                <w:szCs w:val="28"/>
                <w:u w:val="none"/>
                <w:shd w:val="clear" w:fill="FFFFFF"/>
                <w:vertAlign w:val="baseline"/>
                <w:lang w:val="en-US"/>
              </w:rPr>
              <w:t>5</w:t>
            </w:r>
          </w:p>
        </w:tc>
      </w:tr>
      <w:tr w14:paraId="312AD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8CB6211">
            <w:pPr>
              <w:keepNext w:val="0"/>
              <w:keepLines w:val="0"/>
              <w:widowControl/>
              <w:numPr>
                <w:numId w:val="0"/>
              </w:numPr>
              <w:suppressLineNumbers w:val="0"/>
              <w:bidi w:val="0"/>
              <w:spacing w:before="0" w:beforeAutospacing="0" w:after="0" w:afterAutospacing="0"/>
              <w:ind w:right="0" w:rightChars="0"/>
              <w:textAlignment w:val="baseline"/>
              <w:rPr>
                <w:rFonts w:hint="default" w:ascii="Times New Roman" w:hAnsi="Times New Roman" w:eastAsia="sans-serif" w:cs="Times New Roman"/>
                <w:i w:val="0"/>
                <w:iCs w:val="0"/>
                <w:color w:val="000000"/>
                <w:sz w:val="28"/>
                <w:szCs w:val="28"/>
                <w:u w:val="none"/>
                <w:vertAlign w:val="baseline"/>
                <w:lang w:val="en-US"/>
              </w:rPr>
            </w:pPr>
            <w:r>
              <w:rPr>
                <w:rFonts w:hint="default" w:ascii="Times New Roman" w:hAnsi="Times New Roman" w:eastAsia="sans-serif" w:cs="Times New Roman"/>
                <w:i w:val="0"/>
                <w:iCs w:val="0"/>
                <w:color w:val="000000"/>
                <w:sz w:val="28"/>
                <w:szCs w:val="28"/>
                <w:u w:val="none"/>
                <w:vertAlign w:val="baseline"/>
                <w:lang w:val="en-US"/>
              </w:rPr>
              <w:t>Medium</w:t>
            </w:r>
          </w:p>
        </w:tc>
        <w:tc>
          <w:tcPr>
            <w:tcW w:w="2841" w:type="dxa"/>
          </w:tcPr>
          <w:p w14:paraId="7726785F">
            <w:pPr>
              <w:keepNext w:val="0"/>
              <w:keepLines w:val="0"/>
              <w:widowControl/>
              <w:numPr>
                <w:numId w:val="0"/>
              </w:numPr>
              <w:suppressLineNumbers w:val="0"/>
              <w:bidi w:val="0"/>
              <w:spacing w:before="0" w:beforeAutospacing="0" w:after="0" w:afterAutospacing="0"/>
              <w:ind w:right="0" w:rightChars="0"/>
              <w:textAlignment w:val="baseline"/>
              <w:rPr>
                <w:rFonts w:ascii="sans-serif" w:hAnsi="sans-serif" w:eastAsia="sans-serif" w:cs="sans-serif"/>
                <w:i w:val="0"/>
                <w:iCs w:val="0"/>
                <w:color w:val="000000"/>
                <w:sz w:val="24"/>
                <w:szCs w:val="24"/>
                <w:u w:val="none"/>
                <w:vertAlign w:val="baseline"/>
              </w:rPr>
            </w:pPr>
            <w:r>
              <w:rPr>
                <w:rFonts w:hint="default" w:ascii="Times New Roman" w:hAnsi="Times New Roman" w:eastAsia="sans-serif" w:cs="Times New Roman"/>
                <w:i w:val="0"/>
                <w:iCs w:val="0"/>
                <w:caps w:val="0"/>
                <w:color w:val="000000"/>
                <w:spacing w:val="0"/>
                <w:sz w:val="28"/>
                <w:szCs w:val="28"/>
                <w:u w:val="none"/>
                <w:shd w:val="clear" w:fill="FFFFFF"/>
                <w:vertAlign w:val="baseline"/>
                <w:lang w:val="en-US"/>
              </w:rPr>
              <w:t>cập nhật sản phẩm</w:t>
            </w:r>
          </w:p>
        </w:tc>
        <w:tc>
          <w:tcPr>
            <w:tcW w:w="2841" w:type="dxa"/>
          </w:tcPr>
          <w:p w14:paraId="08498CC7">
            <w:pPr>
              <w:keepNext w:val="0"/>
              <w:keepLines w:val="0"/>
              <w:widowControl/>
              <w:numPr>
                <w:numId w:val="0"/>
              </w:numPr>
              <w:suppressLineNumbers w:val="0"/>
              <w:bidi w:val="0"/>
              <w:spacing w:before="0" w:beforeAutospacing="0" w:after="0" w:afterAutospacing="0"/>
              <w:ind w:right="0" w:rightChars="0"/>
              <w:textAlignment w:val="baseline"/>
              <w:rPr>
                <w:rFonts w:hint="default" w:ascii="Times New Roman" w:hAnsi="Times New Roman" w:eastAsia="sans-serif" w:cs="Times New Roman"/>
                <w:i w:val="0"/>
                <w:iCs w:val="0"/>
                <w:caps w:val="0"/>
                <w:color w:val="000000"/>
                <w:spacing w:val="0"/>
                <w:sz w:val="28"/>
                <w:szCs w:val="28"/>
                <w:u w:val="none"/>
                <w:shd w:val="clear" w:fill="FFFFFF"/>
                <w:vertAlign w:val="baseline"/>
                <w:lang w:val="en-US"/>
              </w:rPr>
            </w:pPr>
            <w:r>
              <w:rPr>
                <w:rFonts w:hint="default" w:ascii="Times New Roman" w:hAnsi="Times New Roman" w:eastAsia="sans-serif" w:cs="Times New Roman"/>
                <w:i w:val="0"/>
                <w:iCs w:val="0"/>
                <w:caps w:val="0"/>
                <w:color w:val="000000"/>
                <w:spacing w:val="0"/>
                <w:sz w:val="28"/>
                <w:szCs w:val="28"/>
                <w:u w:val="none"/>
                <w:shd w:val="clear" w:fill="FFFFFF"/>
                <w:vertAlign w:val="baseline"/>
                <w:lang w:val="en-US"/>
              </w:rPr>
              <w:t>5</w:t>
            </w:r>
          </w:p>
        </w:tc>
      </w:tr>
      <w:tr w14:paraId="72B3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64793C5">
            <w:pPr>
              <w:keepNext w:val="0"/>
              <w:keepLines w:val="0"/>
              <w:widowControl/>
              <w:numPr>
                <w:numId w:val="0"/>
              </w:numPr>
              <w:suppressLineNumbers w:val="0"/>
              <w:bidi w:val="0"/>
              <w:spacing w:before="0" w:beforeAutospacing="0" w:after="0" w:afterAutospacing="0"/>
              <w:ind w:right="0" w:rightChars="0"/>
              <w:textAlignment w:val="baseline"/>
              <w:rPr>
                <w:rFonts w:hint="default" w:ascii="Times New Roman" w:hAnsi="Times New Roman" w:eastAsia="sans-serif" w:cs="Times New Roman"/>
                <w:i w:val="0"/>
                <w:iCs w:val="0"/>
                <w:color w:val="000000"/>
                <w:sz w:val="28"/>
                <w:szCs w:val="28"/>
                <w:u w:val="none"/>
                <w:vertAlign w:val="baseline"/>
                <w:lang w:val="en-US"/>
              </w:rPr>
            </w:pPr>
            <w:r>
              <w:rPr>
                <w:rFonts w:hint="default" w:ascii="Times New Roman" w:hAnsi="Times New Roman" w:eastAsia="sans-serif" w:cs="Times New Roman"/>
                <w:i w:val="0"/>
                <w:iCs w:val="0"/>
                <w:color w:val="000000"/>
                <w:sz w:val="28"/>
                <w:szCs w:val="28"/>
                <w:u w:val="none"/>
                <w:vertAlign w:val="baseline"/>
                <w:lang w:val="en-US"/>
              </w:rPr>
              <w:t>High</w:t>
            </w:r>
          </w:p>
        </w:tc>
        <w:tc>
          <w:tcPr>
            <w:tcW w:w="2841" w:type="dxa"/>
          </w:tcPr>
          <w:p w14:paraId="54CED8F7">
            <w:pPr>
              <w:keepNext w:val="0"/>
              <w:keepLines w:val="0"/>
              <w:widowControl/>
              <w:numPr>
                <w:numId w:val="0"/>
              </w:numPr>
              <w:suppressLineNumbers w:val="0"/>
              <w:bidi w:val="0"/>
              <w:spacing w:before="0" w:beforeAutospacing="0" w:after="0" w:afterAutospacing="0"/>
              <w:ind w:right="0" w:rightChars="0"/>
              <w:textAlignment w:val="baseline"/>
              <w:rPr>
                <w:rFonts w:ascii="sans-serif" w:hAnsi="sans-serif" w:eastAsia="sans-serif" w:cs="sans-serif"/>
                <w:i w:val="0"/>
                <w:iCs w:val="0"/>
                <w:color w:val="000000"/>
                <w:sz w:val="24"/>
                <w:szCs w:val="24"/>
                <w:u w:val="none"/>
                <w:vertAlign w:val="baseline"/>
              </w:rPr>
            </w:pPr>
            <w:r>
              <w:rPr>
                <w:rFonts w:hint="default" w:ascii="Times New Roman" w:hAnsi="Times New Roman" w:eastAsia="sans-serif" w:cs="Times New Roman"/>
                <w:i w:val="0"/>
                <w:iCs w:val="0"/>
                <w:caps w:val="0"/>
                <w:color w:val="000000"/>
                <w:spacing w:val="0"/>
                <w:sz w:val="28"/>
                <w:szCs w:val="28"/>
                <w:u w:val="none"/>
                <w:shd w:val="clear" w:fill="FFFFFF"/>
                <w:vertAlign w:val="baseline"/>
                <w:lang w:val="en-US"/>
              </w:rPr>
              <w:t>giỏ hàng</w:t>
            </w:r>
          </w:p>
        </w:tc>
        <w:tc>
          <w:tcPr>
            <w:tcW w:w="2841" w:type="dxa"/>
          </w:tcPr>
          <w:p w14:paraId="60A6E052">
            <w:pPr>
              <w:keepNext w:val="0"/>
              <w:keepLines w:val="0"/>
              <w:widowControl/>
              <w:numPr>
                <w:numId w:val="0"/>
              </w:numPr>
              <w:suppressLineNumbers w:val="0"/>
              <w:bidi w:val="0"/>
              <w:spacing w:before="0" w:beforeAutospacing="0" w:after="0" w:afterAutospacing="0"/>
              <w:ind w:right="0" w:rightChars="0"/>
              <w:textAlignment w:val="baseline"/>
              <w:rPr>
                <w:rFonts w:hint="default" w:ascii="Times New Roman" w:hAnsi="Times New Roman" w:eastAsia="sans-serif" w:cs="Times New Roman"/>
                <w:i w:val="0"/>
                <w:iCs w:val="0"/>
                <w:caps w:val="0"/>
                <w:color w:val="000000"/>
                <w:spacing w:val="0"/>
                <w:sz w:val="28"/>
                <w:szCs w:val="28"/>
                <w:u w:val="none"/>
                <w:shd w:val="clear" w:fill="FFFFFF"/>
                <w:vertAlign w:val="baseline"/>
                <w:lang w:val="en-US"/>
              </w:rPr>
            </w:pPr>
            <w:r>
              <w:rPr>
                <w:rFonts w:hint="default" w:ascii="Times New Roman" w:hAnsi="Times New Roman" w:eastAsia="sans-serif" w:cs="Times New Roman"/>
                <w:i w:val="0"/>
                <w:iCs w:val="0"/>
                <w:caps w:val="0"/>
                <w:color w:val="000000"/>
                <w:spacing w:val="0"/>
                <w:sz w:val="28"/>
                <w:szCs w:val="28"/>
                <w:u w:val="none"/>
                <w:shd w:val="clear" w:fill="FFFFFF"/>
                <w:vertAlign w:val="baseline"/>
                <w:lang w:val="en-US"/>
              </w:rPr>
              <w:t>8</w:t>
            </w:r>
          </w:p>
        </w:tc>
      </w:tr>
      <w:tr w14:paraId="155DA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982E5A8">
            <w:pPr>
              <w:keepNext w:val="0"/>
              <w:keepLines w:val="0"/>
              <w:widowControl/>
              <w:numPr>
                <w:numId w:val="0"/>
              </w:numPr>
              <w:suppressLineNumbers w:val="0"/>
              <w:bidi w:val="0"/>
              <w:spacing w:before="0" w:beforeAutospacing="0" w:after="0" w:afterAutospacing="0"/>
              <w:ind w:right="0" w:rightChars="0"/>
              <w:textAlignment w:val="baseline"/>
              <w:rPr>
                <w:rFonts w:hint="default" w:ascii="Times New Roman" w:hAnsi="Times New Roman" w:eastAsia="sans-serif" w:cs="Times New Roman"/>
                <w:i w:val="0"/>
                <w:iCs w:val="0"/>
                <w:color w:val="000000"/>
                <w:sz w:val="28"/>
                <w:szCs w:val="28"/>
                <w:u w:val="none"/>
                <w:vertAlign w:val="baseline"/>
                <w:lang w:val="en-US"/>
              </w:rPr>
            </w:pPr>
            <w:r>
              <w:rPr>
                <w:rFonts w:hint="default" w:ascii="Times New Roman" w:hAnsi="Times New Roman" w:eastAsia="sans-serif" w:cs="Times New Roman"/>
                <w:i w:val="0"/>
                <w:iCs w:val="0"/>
                <w:color w:val="000000"/>
                <w:sz w:val="28"/>
                <w:szCs w:val="28"/>
                <w:u w:val="none"/>
                <w:vertAlign w:val="baseline"/>
                <w:lang w:val="en-US"/>
              </w:rPr>
              <w:t>High</w:t>
            </w:r>
          </w:p>
        </w:tc>
        <w:tc>
          <w:tcPr>
            <w:tcW w:w="2841" w:type="dxa"/>
          </w:tcPr>
          <w:p w14:paraId="35BCA3EB">
            <w:pPr>
              <w:keepNext w:val="0"/>
              <w:keepLines w:val="0"/>
              <w:widowControl/>
              <w:numPr>
                <w:numId w:val="0"/>
              </w:numPr>
              <w:suppressLineNumbers w:val="0"/>
              <w:bidi w:val="0"/>
              <w:spacing w:before="0" w:beforeAutospacing="0" w:after="0" w:afterAutospacing="0"/>
              <w:ind w:right="0" w:rightChars="0"/>
              <w:textAlignment w:val="baseline"/>
              <w:rPr>
                <w:rFonts w:ascii="sans-serif" w:hAnsi="sans-serif" w:eastAsia="sans-serif" w:cs="sans-serif"/>
                <w:i w:val="0"/>
                <w:iCs w:val="0"/>
                <w:color w:val="000000"/>
                <w:sz w:val="24"/>
                <w:szCs w:val="24"/>
                <w:u w:val="none"/>
                <w:vertAlign w:val="baseline"/>
              </w:rPr>
            </w:pPr>
            <w:r>
              <w:rPr>
                <w:rFonts w:hint="default" w:ascii="Times New Roman" w:hAnsi="Times New Roman" w:eastAsia="sans-serif" w:cs="Times New Roman"/>
                <w:i w:val="0"/>
                <w:iCs w:val="0"/>
                <w:caps w:val="0"/>
                <w:color w:val="000000"/>
                <w:spacing w:val="0"/>
                <w:sz w:val="28"/>
                <w:szCs w:val="28"/>
                <w:u w:val="none"/>
                <w:shd w:val="clear" w:fill="FFFFFF"/>
                <w:vertAlign w:val="baseline"/>
                <w:lang w:val="en-US"/>
              </w:rPr>
              <w:t>bảo trì hệ thống</w:t>
            </w:r>
          </w:p>
        </w:tc>
        <w:tc>
          <w:tcPr>
            <w:tcW w:w="2841" w:type="dxa"/>
          </w:tcPr>
          <w:p w14:paraId="418D2C75">
            <w:pPr>
              <w:keepNext w:val="0"/>
              <w:keepLines w:val="0"/>
              <w:widowControl/>
              <w:numPr>
                <w:numId w:val="0"/>
              </w:numPr>
              <w:suppressLineNumbers w:val="0"/>
              <w:bidi w:val="0"/>
              <w:spacing w:before="0" w:beforeAutospacing="0" w:after="0" w:afterAutospacing="0"/>
              <w:ind w:right="0" w:rightChars="0"/>
              <w:textAlignment w:val="baseline"/>
              <w:rPr>
                <w:rFonts w:hint="default" w:ascii="Times New Roman" w:hAnsi="Times New Roman" w:eastAsia="sans-serif" w:cs="Times New Roman"/>
                <w:i w:val="0"/>
                <w:iCs w:val="0"/>
                <w:caps w:val="0"/>
                <w:color w:val="000000"/>
                <w:spacing w:val="0"/>
                <w:sz w:val="28"/>
                <w:szCs w:val="28"/>
                <w:u w:val="none"/>
                <w:shd w:val="clear" w:fill="FFFFFF"/>
                <w:vertAlign w:val="baseline"/>
                <w:lang w:val="en-US"/>
              </w:rPr>
            </w:pPr>
            <w:r>
              <w:rPr>
                <w:rFonts w:hint="default" w:ascii="Times New Roman" w:hAnsi="Times New Roman" w:eastAsia="sans-serif" w:cs="Times New Roman"/>
                <w:i w:val="0"/>
                <w:iCs w:val="0"/>
                <w:caps w:val="0"/>
                <w:color w:val="000000"/>
                <w:spacing w:val="0"/>
                <w:sz w:val="28"/>
                <w:szCs w:val="28"/>
                <w:u w:val="none"/>
                <w:shd w:val="clear" w:fill="FFFFFF"/>
                <w:vertAlign w:val="baseline"/>
                <w:lang w:val="en-US"/>
              </w:rPr>
              <w:t>8</w:t>
            </w:r>
          </w:p>
        </w:tc>
      </w:tr>
      <w:tr w14:paraId="6A28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E99AA35">
            <w:pPr>
              <w:keepNext w:val="0"/>
              <w:keepLines w:val="0"/>
              <w:widowControl/>
              <w:numPr>
                <w:numId w:val="0"/>
              </w:numPr>
              <w:suppressLineNumbers w:val="0"/>
              <w:bidi w:val="0"/>
              <w:spacing w:before="0" w:beforeAutospacing="0" w:after="0" w:afterAutospacing="0"/>
              <w:ind w:right="0" w:rightChars="0"/>
              <w:textAlignment w:val="baseline"/>
              <w:rPr>
                <w:rFonts w:hint="default" w:ascii="Times New Roman" w:hAnsi="Times New Roman" w:eastAsia="sans-serif" w:cs="Times New Roman"/>
                <w:i w:val="0"/>
                <w:iCs w:val="0"/>
                <w:color w:val="000000"/>
                <w:sz w:val="28"/>
                <w:szCs w:val="28"/>
                <w:u w:val="none"/>
                <w:vertAlign w:val="baseline"/>
                <w:lang w:val="en-US"/>
              </w:rPr>
            </w:pPr>
            <w:r>
              <w:rPr>
                <w:rFonts w:hint="default" w:ascii="Times New Roman" w:hAnsi="Times New Roman" w:eastAsia="sans-serif" w:cs="Times New Roman"/>
                <w:i w:val="0"/>
                <w:iCs w:val="0"/>
                <w:color w:val="000000"/>
                <w:sz w:val="28"/>
                <w:szCs w:val="28"/>
                <w:u w:val="none"/>
                <w:vertAlign w:val="baseline"/>
                <w:lang w:val="en-US"/>
              </w:rPr>
              <w:t>Medium</w:t>
            </w:r>
          </w:p>
        </w:tc>
        <w:tc>
          <w:tcPr>
            <w:tcW w:w="2841" w:type="dxa"/>
          </w:tcPr>
          <w:p w14:paraId="3EB27BA6">
            <w:pPr>
              <w:keepNext w:val="0"/>
              <w:keepLines w:val="0"/>
              <w:widowControl/>
              <w:numPr>
                <w:numId w:val="0"/>
              </w:numPr>
              <w:suppressLineNumbers w:val="0"/>
              <w:bidi w:val="0"/>
              <w:spacing w:before="0" w:beforeAutospacing="0" w:after="0" w:afterAutospacing="0"/>
              <w:ind w:right="0" w:rightChars="0"/>
              <w:textAlignment w:val="baseline"/>
              <w:rPr>
                <w:rFonts w:ascii="sans-serif" w:hAnsi="sans-serif" w:eastAsia="sans-serif" w:cs="sans-serif"/>
                <w:i w:val="0"/>
                <w:iCs w:val="0"/>
                <w:color w:val="000000"/>
                <w:sz w:val="24"/>
                <w:szCs w:val="24"/>
                <w:u w:val="none"/>
                <w:vertAlign w:val="baseline"/>
              </w:rPr>
            </w:pPr>
            <w:r>
              <w:rPr>
                <w:rFonts w:hint="default" w:ascii="Times New Roman" w:hAnsi="Times New Roman" w:eastAsia="sans-serif" w:cs="Times New Roman"/>
                <w:i w:val="0"/>
                <w:iCs w:val="0"/>
                <w:caps w:val="0"/>
                <w:color w:val="000000"/>
                <w:spacing w:val="0"/>
                <w:sz w:val="28"/>
                <w:szCs w:val="28"/>
                <w:u w:val="none"/>
                <w:shd w:val="clear" w:fill="FFFFFF"/>
                <w:vertAlign w:val="baseline"/>
                <w:lang w:val="en-US"/>
              </w:rPr>
              <w:t>xem thông tin sản phẩm</w:t>
            </w:r>
          </w:p>
        </w:tc>
        <w:tc>
          <w:tcPr>
            <w:tcW w:w="2841" w:type="dxa"/>
          </w:tcPr>
          <w:p w14:paraId="3621A473">
            <w:pPr>
              <w:keepNext w:val="0"/>
              <w:keepLines w:val="0"/>
              <w:widowControl/>
              <w:numPr>
                <w:numId w:val="0"/>
              </w:numPr>
              <w:suppressLineNumbers w:val="0"/>
              <w:bidi w:val="0"/>
              <w:spacing w:before="0" w:beforeAutospacing="0" w:after="0" w:afterAutospacing="0"/>
              <w:ind w:right="0" w:rightChars="0"/>
              <w:textAlignment w:val="baseline"/>
              <w:rPr>
                <w:rFonts w:hint="default" w:ascii="Times New Roman" w:hAnsi="Times New Roman" w:eastAsia="sans-serif" w:cs="Times New Roman"/>
                <w:i w:val="0"/>
                <w:iCs w:val="0"/>
                <w:caps w:val="0"/>
                <w:color w:val="000000"/>
                <w:spacing w:val="0"/>
                <w:sz w:val="28"/>
                <w:szCs w:val="28"/>
                <w:u w:val="none"/>
                <w:shd w:val="clear" w:fill="FFFFFF"/>
                <w:vertAlign w:val="baseline"/>
                <w:lang w:val="en-US"/>
              </w:rPr>
            </w:pPr>
            <w:r>
              <w:rPr>
                <w:rFonts w:hint="default" w:ascii="Times New Roman" w:hAnsi="Times New Roman" w:eastAsia="sans-serif" w:cs="Times New Roman"/>
                <w:i w:val="0"/>
                <w:iCs w:val="0"/>
                <w:caps w:val="0"/>
                <w:color w:val="000000"/>
                <w:spacing w:val="0"/>
                <w:sz w:val="28"/>
                <w:szCs w:val="28"/>
                <w:u w:val="none"/>
                <w:shd w:val="clear" w:fill="FFFFFF"/>
                <w:vertAlign w:val="baseline"/>
                <w:lang w:val="en-US"/>
              </w:rPr>
              <w:t>5</w:t>
            </w:r>
          </w:p>
        </w:tc>
      </w:tr>
      <w:tr w14:paraId="48195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D2810DB">
            <w:pPr>
              <w:keepNext w:val="0"/>
              <w:keepLines w:val="0"/>
              <w:widowControl/>
              <w:numPr>
                <w:numId w:val="0"/>
              </w:numPr>
              <w:suppressLineNumbers w:val="0"/>
              <w:bidi w:val="0"/>
              <w:spacing w:before="0" w:beforeAutospacing="0" w:after="0" w:afterAutospacing="0"/>
              <w:ind w:right="0" w:rightChars="0"/>
              <w:textAlignment w:val="baseline"/>
              <w:rPr>
                <w:rFonts w:hint="default" w:ascii="Times New Roman" w:hAnsi="Times New Roman" w:eastAsia="sans-serif" w:cs="Times New Roman"/>
                <w:i w:val="0"/>
                <w:iCs w:val="0"/>
                <w:color w:val="000000"/>
                <w:sz w:val="28"/>
                <w:szCs w:val="28"/>
                <w:u w:val="none"/>
                <w:vertAlign w:val="baseline"/>
                <w:lang w:val="en-US"/>
              </w:rPr>
            </w:pPr>
            <w:r>
              <w:rPr>
                <w:rFonts w:hint="default" w:ascii="Times New Roman" w:hAnsi="Times New Roman" w:eastAsia="sans-serif" w:cs="Times New Roman"/>
                <w:i w:val="0"/>
                <w:iCs w:val="0"/>
                <w:color w:val="000000"/>
                <w:sz w:val="28"/>
                <w:szCs w:val="28"/>
                <w:u w:val="none"/>
                <w:vertAlign w:val="baseline"/>
                <w:lang w:val="en-US"/>
              </w:rPr>
              <w:t>Medium</w:t>
            </w:r>
          </w:p>
        </w:tc>
        <w:tc>
          <w:tcPr>
            <w:tcW w:w="2841" w:type="dxa"/>
          </w:tcPr>
          <w:p w14:paraId="3E70E083">
            <w:pPr>
              <w:keepNext w:val="0"/>
              <w:keepLines w:val="0"/>
              <w:widowControl/>
              <w:numPr>
                <w:numId w:val="0"/>
              </w:numPr>
              <w:suppressLineNumbers w:val="0"/>
              <w:bidi w:val="0"/>
              <w:spacing w:before="0" w:beforeAutospacing="0" w:after="0" w:afterAutospacing="0"/>
              <w:ind w:right="0" w:rightChars="0"/>
              <w:textAlignment w:val="baseline"/>
              <w:rPr>
                <w:rFonts w:ascii="sans-serif" w:hAnsi="sans-serif" w:eastAsia="sans-serif" w:cs="sans-serif"/>
                <w:i w:val="0"/>
                <w:iCs w:val="0"/>
                <w:color w:val="000000"/>
                <w:sz w:val="24"/>
                <w:szCs w:val="24"/>
                <w:u w:val="none"/>
                <w:vertAlign w:val="baseline"/>
              </w:rPr>
            </w:pPr>
            <w:r>
              <w:rPr>
                <w:rFonts w:hint="default" w:ascii="Times New Roman" w:hAnsi="Times New Roman" w:eastAsia="sans-serif" w:cs="Times New Roman"/>
                <w:i w:val="0"/>
                <w:iCs w:val="0"/>
                <w:caps w:val="0"/>
                <w:color w:val="000000"/>
                <w:spacing w:val="0"/>
                <w:sz w:val="28"/>
                <w:szCs w:val="28"/>
                <w:u w:val="none"/>
                <w:shd w:val="clear" w:fill="FFFFFF"/>
                <w:vertAlign w:val="baseline"/>
                <w:lang w:val="en-US"/>
              </w:rPr>
              <w:t>xóa sản phẩm</w:t>
            </w:r>
          </w:p>
        </w:tc>
        <w:tc>
          <w:tcPr>
            <w:tcW w:w="2841" w:type="dxa"/>
          </w:tcPr>
          <w:p w14:paraId="31BDD5E5">
            <w:pPr>
              <w:keepNext w:val="0"/>
              <w:keepLines w:val="0"/>
              <w:widowControl/>
              <w:numPr>
                <w:numId w:val="0"/>
              </w:numPr>
              <w:suppressLineNumbers w:val="0"/>
              <w:bidi w:val="0"/>
              <w:spacing w:before="0" w:beforeAutospacing="0" w:after="0" w:afterAutospacing="0"/>
              <w:ind w:right="0" w:rightChars="0"/>
              <w:textAlignment w:val="baseline"/>
              <w:rPr>
                <w:rFonts w:hint="default" w:ascii="Times New Roman" w:hAnsi="Times New Roman" w:eastAsia="sans-serif" w:cs="Times New Roman"/>
                <w:i w:val="0"/>
                <w:iCs w:val="0"/>
                <w:caps w:val="0"/>
                <w:color w:val="000000"/>
                <w:spacing w:val="0"/>
                <w:sz w:val="28"/>
                <w:szCs w:val="28"/>
                <w:u w:val="none"/>
                <w:shd w:val="clear" w:fill="FFFFFF"/>
                <w:vertAlign w:val="baseline"/>
                <w:lang w:val="en-US"/>
              </w:rPr>
            </w:pPr>
            <w:r>
              <w:rPr>
                <w:rFonts w:hint="default" w:ascii="Times New Roman" w:hAnsi="Times New Roman" w:eastAsia="sans-serif" w:cs="Times New Roman"/>
                <w:i w:val="0"/>
                <w:iCs w:val="0"/>
                <w:caps w:val="0"/>
                <w:color w:val="000000"/>
                <w:spacing w:val="0"/>
                <w:sz w:val="28"/>
                <w:szCs w:val="28"/>
                <w:u w:val="none"/>
                <w:shd w:val="clear" w:fill="FFFFFF"/>
                <w:vertAlign w:val="baseline"/>
                <w:lang w:val="en-US"/>
              </w:rPr>
              <w:t>5</w:t>
            </w:r>
          </w:p>
        </w:tc>
      </w:tr>
      <w:tr w14:paraId="37AC7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BC11B5B">
            <w:pPr>
              <w:keepNext w:val="0"/>
              <w:keepLines w:val="0"/>
              <w:widowControl/>
              <w:numPr>
                <w:numId w:val="0"/>
              </w:numPr>
              <w:suppressLineNumbers w:val="0"/>
              <w:bidi w:val="0"/>
              <w:spacing w:before="0" w:beforeAutospacing="0" w:after="0" w:afterAutospacing="0"/>
              <w:ind w:right="0" w:rightChars="0"/>
              <w:textAlignment w:val="baseline"/>
              <w:rPr>
                <w:rFonts w:hint="default" w:ascii="Times New Roman" w:hAnsi="Times New Roman" w:eastAsia="sans-serif" w:cs="Times New Roman"/>
                <w:i w:val="0"/>
                <w:iCs w:val="0"/>
                <w:color w:val="000000"/>
                <w:sz w:val="28"/>
                <w:szCs w:val="28"/>
                <w:u w:val="none"/>
                <w:vertAlign w:val="baseline"/>
                <w:lang w:val="en-US"/>
              </w:rPr>
            </w:pPr>
            <w:r>
              <w:rPr>
                <w:rFonts w:hint="default" w:ascii="Times New Roman" w:hAnsi="Times New Roman" w:eastAsia="sans-serif" w:cs="Times New Roman"/>
                <w:i w:val="0"/>
                <w:iCs w:val="0"/>
                <w:color w:val="000000"/>
                <w:sz w:val="28"/>
                <w:szCs w:val="28"/>
                <w:u w:val="none"/>
                <w:vertAlign w:val="baseline"/>
                <w:lang w:val="en-US"/>
              </w:rPr>
              <w:t>High</w:t>
            </w:r>
          </w:p>
        </w:tc>
        <w:tc>
          <w:tcPr>
            <w:tcW w:w="2841" w:type="dxa"/>
          </w:tcPr>
          <w:p w14:paraId="2B2078FA">
            <w:pPr>
              <w:keepNext w:val="0"/>
              <w:keepLines w:val="0"/>
              <w:widowControl/>
              <w:numPr>
                <w:numId w:val="0"/>
              </w:numPr>
              <w:suppressLineNumbers w:val="0"/>
              <w:bidi w:val="0"/>
              <w:spacing w:before="0" w:beforeAutospacing="0" w:after="0" w:afterAutospacing="0"/>
              <w:ind w:right="0" w:rightChars="0"/>
              <w:textAlignment w:val="baseline"/>
              <w:rPr>
                <w:rFonts w:ascii="sans-serif" w:hAnsi="sans-serif" w:eastAsia="sans-serif" w:cs="sans-serif"/>
                <w:i w:val="0"/>
                <w:iCs w:val="0"/>
                <w:color w:val="000000"/>
                <w:sz w:val="24"/>
                <w:szCs w:val="24"/>
                <w:u w:val="none"/>
                <w:vertAlign w:val="baseline"/>
              </w:rPr>
            </w:pPr>
            <w:r>
              <w:rPr>
                <w:rFonts w:hint="default" w:ascii="Times New Roman" w:hAnsi="Times New Roman" w:eastAsia="sans-serif" w:cs="Times New Roman"/>
                <w:i w:val="0"/>
                <w:iCs w:val="0"/>
                <w:caps w:val="0"/>
                <w:color w:val="000000"/>
                <w:spacing w:val="0"/>
                <w:sz w:val="28"/>
                <w:szCs w:val="28"/>
                <w:u w:val="none"/>
                <w:shd w:val="clear" w:fill="FFFFFF"/>
                <w:vertAlign w:val="baseline"/>
                <w:lang w:val="en-US"/>
              </w:rPr>
              <w:t>theo dõi tiến độ</w:t>
            </w:r>
          </w:p>
        </w:tc>
        <w:tc>
          <w:tcPr>
            <w:tcW w:w="2841" w:type="dxa"/>
          </w:tcPr>
          <w:p w14:paraId="3D588772">
            <w:pPr>
              <w:keepNext w:val="0"/>
              <w:keepLines w:val="0"/>
              <w:widowControl/>
              <w:numPr>
                <w:numId w:val="0"/>
              </w:numPr>
              <w:suppressLineNumbers w:val="0"/>
              <w:bidi w:val="0"/>
              <w:spacing w:before="0" w:beforeAutospacing="0" w:after="0" w:afterAutospacing="0"/>
              <w:ind w:right="0" w:rightChars="0"/>
              <w:textAlignment w:val="baseline"/>
              <w:rPr>
                <w:rFonts w:hint="default" w:ascii="Times New Roman" w:hAnsi="Times New Roman" w:eastAsia="sans-serif" w:cs="Times New Roman"/>
                <w:i w:val="0"/>
                <w:iCs w:val="0"/>
                <w:caps w:val="0"/>
                <w:color w:val="000000"/>
                <w:spacing w:val="0"/>
                <w:sz w:val="28"/>
                <w:szCs w:val="28"/>
                <w:u w:val="none"/>
                <w:shd w:val="clear" w:fill="FFFFFF"/>
                <w:vertAlign w:val="baseline"/>
                <w:lang w:val="en-US"/>
              </w:rPr>
            </w:pPr>
            <w:r>
              <w:rPr>
                <w:rFonts w:hint="default" w:ascii="Times New Roman" w:hAnsi="Times New Roman" w:eastAsia="sans-serif" w:cs="Times New Roman"/>
                <w:i w:val="0"/>
                <w:iCs w:val="0"/>
                <w:caps w:val="0"/>
                <w:color w:val="000000"/>
                <w:spacing w:val="0"/>
                <w:sz w:val="28"/>
                <w:szCs w:val="28"/>
                <w:u w:val="none"/>
                <w:shd w:val="clear" w:fill="FFFFFF"/>
                <w:vertAlign w:val="baseline"/>
                <w:lang w:val="en-US"/>
              </w:rPr>
              <w:t>8</w:t>
            </w:r>
          </w:p>
        </w:tc>
      </w:tr>
    </w:tbl>
    <w:p w14:paraId="6EEC6280">
      <w:pPr>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leftChars="0" w:right="0" w:rightChars="0"/>
        <w:textAlignment w:val="baseline"/>
        <w:rPr>
          <w:rFonts w:ascii="sans-serif" w:hAnsi="sans-serif" w:eastAsia="sans-serif" w:cs="sans-serif"/>
          <w:i w:val="0"/>
          <w:iCs w:val="0"/>
          <w:color w:val="000000"/>
          <w:sz w:val="24"/>
          <w:szCs w:val="24"/>
          <w:u w:val="none"/>
        </w:rPr>
      </w:pPr>
    </w:p>
    <w:p w14:paraId="5D476D48">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Bài 7:</w:t>
      </w:r>
    </w:p>
    <w:p w14:paraId="70B49423">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User story:</w:t>
      </w:r>
    </w:p>
    <w:p w14:paraId="1B090C15">
      <w:pPr>
        <w:numPr>
          <w:ilvl w:val="0"/>
          <w:numId w:val="13"/>
        </w:numPr>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Tôi là một khách hàng, tôi muôn chức năng thanh toán qua ngân hàng để tôi có thể thanh toán qua ngân hàng</w:t>
      </w:r>
    </w:p>
    <w:p w14:paraId="3CA5B6D9">
      <w:pPr>
        <w:numPr>
          <w:ilvl w:val="0"/>
          <w:numId w:val="13"/>
        </w:numPr>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eastAsia="sans-serif" w:cs="Times New Roman"/>
          <w:i w:val="0"/>
          <w:iCs w:val="0"/>
          <w:caps w:val="0"/>
          <w:color w:val="000000"/>
          <w:spacing w:val="0"/>
          <w:sz w:val="28"/>
          <w:szCs w:val="28"/>
          <w:shd w:val="clear" w:fill="FFFFFF"/>
        </w:rPr>
        <w:t>Tôi là một khách hàng, tôi muốn tìm kiếm phim theo thể loại để tôi có thể chọn phim phù hợp với sở thích.</w:t>
      </w:r>
    </w:p>
    <w:p w14:paraId="3B470334">
      <w:pPr>
        <w:numPr>
          <w:ilvl w:val="0"/>
          <w:numId w:val="13"/>
        </w:numPr>
        <w:ind w:left="420" w:leftChars="0" w:hanging="420" w:firstLineChars="0"/>
        <w:rPr>
          <w:rFonts w:hint="default" w:ascii="Times New Roman" w:hAnsi="Times New Roman" w:cs="Times New Roman"/>
          <w:sz w:val="28"/>
          <w:szCs w:val="28"/>
          <w:lang w:val="en-US"/>
        </w:rPr>
      </w:pPr>
      <w:r>
        <w:rPr>
          <w:rFonts w:hint="default" w:ascii="Times New Roman" w:hAnsi="Times New Roman" w:eastAsia="sans-serif" w:cs="Times New Roman"/>
          <w:i w:val="0"/>
          <w:iCs w:val="0"/>
          <w:caps w:val="0"/>
          <w:color w:val="000000"/>
          <w:spacing w:val="0"/>
          <w:sz w:val="28"/>
          <w:szCs w:val="28"/>
          <w:shd w:val="clear" w:fill="FFFFFF"/>
          <w:lang w:val="en-US"/>
        </w:rPr>
        <w:t>- Tôi là một khách hàng, tôi muốn chức năng xem danh sách phim đang chiếu để tôi biết các phim đang chiếu hiện tại</w:t>
      </w:r>
    </w:p>
    <w:p w14:paraId="7AE9E93F">
      <w:pPr>
        <w:numPr>
          <w:ilvl w:val="0"/>
          <w:numId w:val="13"/>
        </w:numPr>
        <w:ind w:left="420" w:leftChars="0" w:hanging="420" w:firstLineChars="0"/>
        <w:rPr>
          <w:rFonts w:hint="default" w:ascii="Times New Roman" w:hAnsi="Times New Roman" w:cs="Times New Roman"/>
          <w:sz w:val="28"/>
          <w:szCs w:val="28"/>
          <w:lang w:val="en-US"/>
        </w:rPr>
      </w:pPr>
      <w:r>
        <w:rPr>
          <w:rFonts w:hint="default" w:ascii="Times New Roman" w:hAnsi="Times New Roman" w:eastAsia="sans-serif" w:cs="Times New Roman"/>
          <w:i w:val="0"/>
          <w:iCs w:val="0"/>
          <w:caps w:val="0"/>
          <w:color w:val="000000"/>
          <w:spacing w:val="0"/>
          <w:sz w:val="28"/>
          <w:szCs w:val="28"/>
          <w:shd w:val="clear" w:fill="FFFFFF"/>
          <w:lang w:val="en-US"/>
        </w:rPr>
        <w:t>- Tôi là một khách hàng, tôi muốn chức năng đánh giá phim để biết có nên xem phim đó hay không</w:t>
      </w:r>
    </w:p>
    <w:p w14:paraId="3F4AB4FE">
      <w:pPr>
        <w:numPr>
          <w:ilvl w:val="0"/>
          <w:numId w:val="13"/>
        </w:numPr>
        <w:ind w:left="420" w:leftChars="0" w:hanging="420" w:firstLineChars="0"/>
        <w:rPr>
          <w:rFonts w:hint="default" w:ascii="Times New Roman" w:hAnsi="Times New Roman" w:cs="Times New Roman"/>
          <w:sz w:val="28"/>
          <w:szCs w:val="28"/>
          <w:lang w:val="en-US"/>
        </w:rPr>
      </w:pPr>
      <w:r>
        <w:rPr>
          <w:rFonts w:hint="default" w:ascii="Times New Roman" w:hAnsi="Times New Roman" w:eastAsia="sans-serif" w:cs="Times New Roman"/>
          <w:i w:val="0"/>
          <w:iCs w:val="0"/>
          <w:caps w:val="0"/>
          <w:color w:val="000000"/>
          <w:spacing w:val="0"/>
          <w:sz w:val="28"/>
          <w:szCs w:val="28"/>
          <w:shd w:val="clear" w:fill="FFFFFF"/>
          <w:lang w:val="en-US"/>
        </w:rPr>
        <w:t>- Tôi là một khách hàng, tôi muốn chức năng phẩn hòi phim để đưa ra ý kiến của tôi về phim vừa xem</w:t>
      </w:r>
    </w:p>
    <w:p w14:paraId="267CAA70">
      <w:pPr>
        <w:numPr>
          <w:ilvl w:val="0"/>
          <w:numId w:val="13"/>
        </w:numPr>
        <w:ind w:left="420" w:leftChars="0" w:hanging="420" w:firstLineChars="0"/>
        <w:rPr>
          <w:rFonts w:hint="default" w:ascii="Times New Roman" w:hAnsi="Times New Roman" w:cs="Times New Roman"/>
          <w:sz w:val="28"/>
          <w:szCs w:val="28"/>
          <w:lang w:val="en-US"/>
        </w:rPr>
      </w:pPr>
      <w:r>
        <w:rPr>
          <w:rFonts w:hint="default" w:ascii="Times New Roman" w:hAnsi="Times New Roman" w:eastAsia="sans-serif" w:cs="Times New Roman"/>
          <w:i w:val="0"/>
          <w:iCs w:val="0"/>
          <w:caps w:val="0"/>
          <w:color w:val="000000"/>
          <w:spacing w:val="0"/>
          <w:sz w:val="28"/>
          <w:szCs w:val="28"/>
          <w:shd w:val="clear" w:fill="FFFFFF"/>
          <w:lang w:val="en-US"/>
        </w:rPr>
        <w:t>- Tôi là ông chủ, tôi muốn chức năng báo cáo tổng hợp để xem năng suất nhân viên cuối tháng</w:t>
      </w:r>
    </w:p>
    <w:p w14:paraId="273DFAD9">
      <w:pPr>
        <w:numPr>
          <w:ilvl w:val="0"/>
          <w:numId w:val="13"/>
        </w:numPr>
        <w:ind w:left="420" w:leftChars="0" w:hanging="420" w:firstLineChars="0"/>
        <w:rPr>
          <w:rFonts w:hint="default" w:ascii="Times New Roman" w:hAnsi="Times New Roman" w:cs="Times New Roman"/>
          <w:sz w:val="28"/>
          <w:szCs w:val="28"/>
          <w:lang w:val="en-US"/>
        </w:rPr>
      </w:pPr>
      <w:r>
        <w:rPr>
          <w:rFonts w:hint="default" w:ascii="Times New Roman" w:hAnsi="Times New Roman" w:eastAsia="sans-serif" w:cs="Times New Roman"/>
          <w:i w:val="0"/>
          <w:iCs w:val="0"/>
          <w:caps w:val="0"/>
          <w:color w:val="000000"/>
          <w:spacing w:val="0"/>
          <w:sz w:val="28"/>
          <w:szCs w:val="28"/>
          <w:shd w:val="clear" w:fill="FFFFFF"/>
          <w:lang w:val="en-US"/>
        </w:rPr>
        <w:t>- Tôi là khách hàng tôi muốn có chức năng đánh giá chất lượng rạp để phản hồi cho những người muốn biết chất lượng rạp</w:t>
      </w:r>
    </w:p>
    <w:p w14:paraId="2882BE27">
      <w:pPr>
        <w:numPr>
          <w:numId w:val="0"/>
        </w:numPr>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User story map:</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1F95E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1905289">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Các bước</w:t>
            </w:r>
          </w:p>
        </w:tc>
        <w:tc>
          <w:tcPr>
            <w:tcW w:w="4261" w:type="dxa"/>
          </w:tcPr>
          <w:p w14:paraId="73D0D351">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Chi tiết</w:t>
            </w:r>
          </w:p>
        </w:tc>
      </w:tr>
      <w:tr w14:paraId="02871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FCB8303">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Tìm kiếm phim</w:t>
            </w:r>
          </w:p>
        </w:tc>
        <w:tc>
          <w:tcPr>
            <w:tcW w:w="4261" w:type="dxa"/>
          </w:tcPr>
          <w:p w14:paraId="3D8C3344">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Tôi muốn tìm kiếm sản phẩm theo tên, thể loại, lượt đánh giá, lượt xem</w:t>
            </w:r>
          </w:p>
        </w:tc>
      </w:tr>
      <w:tr w14:paraId="0926B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21F493C">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Xem đánh giá, mô tả phim</w:t>
            </w:r>
          </w:p>
        </w:tc>
        <w:tc>
          <w:tcPr>
            <w:tcW w:w="4261" w:type="dxa"/>
          </w:tcPr>
          <w:p w14:paraId="150B8B75">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Tôi muốn đưa ra cái nhìn tổng quan khi chọn phim dựa trên phàn hồi của những người đi trước</w:t>
            </w:r>
          </w:p>
        </w:tc>
      </w:tr>
      <w:tr w14:paraId="56D5F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FC555EF">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Chọn nước, bỏng</w:t>
            </w:r>
          </w:p>
        </w:tc>
        <w:tc>
          <w:tcPr>
            <w:tcW w:w="4261" w:type="dxa"/>
          </w:tcPr>
          <w:p w14:paraId="39B24F43">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Tôi muốn đa dạng việc xem phim của mình hơn là việc chỉ ngồi và xem</w:t>
            </w:r>
          </w:p>
        </w:tc>
      </w:tr>
      <w:tr w14:paraId="2FB78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266F59A">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Thanh toán vé</w:t>
            </w:r>
          </w:p>
        </w:tc>
        <w:tc>
          <w:tcPr>
            <w:tcW w:w="4261" w:type="dxa"/>
          </w:tcPr>
          <w:p w14:paraId="0A66D28A">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Tôi muốn xem lịch sử thanh toán</w:t>
            </w:r>
          </w:p>
        </w:tc>
      </w:tr>
    </w:tbl>
    <w:p w14:paraId="6EC02DF0">
      <w:pPr>
        <w:numPr>
          <w:numId w:val="0"/>
        </w:numPr>
        <w:ind w:leftChars="0"/>
        <w:rPr>
          <w:rFonts w:hint="default" w:ascii="Times New Roman" w:hAnsi="Times New Roman" w:cs="Times New Roman"/>
          <w:sz w:val="28"/>
          <w:szCs w:val="28"/>
          <w:lang w:val="en-US"/>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235AA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0744B1F9">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Priority</w:t>
            </w:r>
          </w:p>
        </w:tc>
        <w:tc>
          <w:tcPr>
            <w:tcW w:w="2841" w:type="dxa"/>
          </w:tcPr>
          <w:p w14:paraId="1B79CCC2">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User story</w:t>
            </w:r>
          </w:p>
        </w:tc>
        <w:tc>
          <w:tcPr>
            <w:tcW w:w="2841" w:type="dxa"/>
          </w:tcPr>
          <w:p w14:paraId="12A8E7D3">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Story point</w:t>
            </w:r>
          </w:p>
        </w:tc>
      </w:tr>
      <w:tr w14:paraId="444DD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DE68DE1">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Low</w:t>
            </w:r>
          </w:p>
        </w:tc>
        <w:tc>
          <w:tcPr>
            <w:tcW w:w="2841" w:type="dxa"/>
          </w:tcPr>
          <w:p w14:paraId="58E1D6E2">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Thanh toán qua ngân hàng</w:t>
            </w:r>
          </w:p>
        </w:tc>
        <w:tc>
          <w:tcPr>
            <w:tcW w:w="2841" w:type="dxa"/>
          </w:tcPr>
          <w:p w14:paraId="7F92888B">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3</w:t>
            </w:r>
          </w:p>
        </w:tc>
      </w:tr>
      <w:tr w14:paraId="3B9E0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AAD31EB">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Medium</w:t>
            </w:r>
          </w:p>
        </w:tc>
        <w:tc>
          <w:tcPr>
            <w:tcW w:w="2841" w:type="dxa"/>
          </w:tcPr>
          <w:p w14:paraId="485F10DF">
            <w:pPr>
              <w:numPr>
                <w:numId w:val="0"/>
              </w:numPr>
              <w:rPr>
                <w:rFonts w:hint="default" w:ascii="Times New Roman" w:hAnsi="Times New Roman" w:cs="Times New Roman"/>
                <w:sz w:val="28"/>
                <w:szCs w:val="28"/>
                <w:vertAlign w:val="baseline"/>
                <w:lang w:val="en-US"/>
              </w:rPr>
            </w:pPr>
            <w:r>
              <w:rPr>
                <w:rFonts w:hint="default" w:ascii="Times New Roman" w:hAnsi="Times New Roman" w:eastAsia="sans-serif" w:cs="Times New Roman"/>
                <w:i w:val="0"/>
                <w:iCs w:val="0"/>
                <w:caps w:val="0"/>
                <w:color w:val="000000"/>
                <w:spacing w:val="0"/>
                <w:sz w:val="28"/>
                <w:szCs w:val="28"/>
                <w:shd w:val="clear" w:fill="FFFFFF"/>
                <w:lang w:val="en-US"/>
              </w:rPr>
              <w:t>T</w:t>
            </w:r>
            <w:r>
              <w:rPr>
                <w:rFonts w:hint="default" w:ascii="Times New Roman" w:hAnsi="Times New Roman" w:eastAsia="sans-serif" w:cs="Times New Roman"/>
                <w:i w:val="0"/>
                <w:iCs w:val="0"/>
                <w:caps w:val="0"/>
                <w:color w:val="000000"/>
                <w:spacing w:val="0"/>
                <w:sz w:val="28"/>
                <w:szCs w:val="28"/>
                <w:shd w:val="clear" w:fill="FFFFFF"/>
              </w:rPr>
              <w:t xml:space="preserve">ìm kiếm phim theo thể loại </w:t>
            </w:r>
          </w:p>
        </w:tc>
        <w:tc>
          <w:tcPr>
            <w:tcW w:w="2841" w:type="dxa"/>
          </w:tcPr>
          <w:p w14:paraId="17DA75F6">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r>
      <w:tr w14:paraId="720F9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4662FE8">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Meidum</w:t>
            </w:r>
          </w:p>
        </w:tc>
        <w:tc>
          <w:tcPr>
            <w:tcW w:w="2841" w:type="dxa"/>
          </w:tcPr>
          <w:p w14:paraId="19757193">
            <w:pPr>
              <w:numPr>
                <w:numId w:val="0"/>
              </w:numPr>
              <w:rPr>
                <w:rFonts w:hint="default" w:ascii="Times New Roman" w:hAnsi="Times New Roman" w:cs="Times New Roman"/>
                <w:sz w:val="28"/>
                <w:szCs w:val="28"/>
                <w:vertAlign w:val="baseline"/>
                <w:lang w:val="en-US"/>
              </w:rPr>
            </w:pPr>
            <w:r>
              <w:rPr>
                <w:rFonts w:hint="default" w:ascii="Times New Roman" w:hAnsi="Times New Roman" w:eastAsia="sans-serif" w:cs="Times New Roman"/>
                <w:i w:val="0"/>
                <w:iCs w:val="0"/>
                <w:color w:val="000000"/>
                <w:spacing w:val="0"/>
                <w:sz w:val="28"/>
                <w:szCs w:val="28"/>
                <w:shd w:val="clear" w:fill="FFFFFF"/>
                <w:lang w:val="en-US"/>
              </w:rPr>
              <w:t>X</w:t>
            </w:r>
            <w:r>
              <w:rPr>
                <w:rFonts w:hint="default" w:ascii="Times New Roman" w:hAnsi="Times New Roman" w:eastAsia="sans-serif" w:cs="Times New Roman"/>
                <w:i w:val="0"/>
                <w:iCs w:val="0"/>
                <w:caps w:val="0"/>
                <w:color w:val="000000"/>
                <w:spacing w:val="0"/>
                <w:sz w:val="28"/>
                <w:szCs w:val="28"/>
                <w:shd w:val="clear" w:fill="FFFFFF"/>
                <w:lang w:val="en-US"/>
              </w:rPr>
              <w:t>em danh sách phim</w:t>
            </w:r>
          </w:p>
        </w:tc>
        <w:tc>
          <w:tcPr>
            <w:tcW w:w="2841" w:type="dxa"/>
          </w:tcPr>
          <w:p w14:paraId="7A010364">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r>
      <w:tr w14:paraId="2344F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07CCD20">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High</w:t>
            </w:r>
          </w:p>
        </w:tc>
        <w:tc>
          <w:tcPr>
            <w:tcW w:w="2841" w:type="dxa"/>
          </w:tcPr>
          <w:p w14:paraId="1D613A30">
            <w:pPr>
              <w:numPr>
                <w:numId w:val="0"/>
              </w:numPr>
              <w:rPr>
                <w:rFonts w:hint="default" w:ascii="Times New Roman" w:hAnsi="Times New Roman" w:cs="Times New Roman"/>
                <w:sz w:val="28"/>
                <w:szCs w:val="28"/>
                <w:vertAlign w:val="baseline"/>
                <w:lang w:val="en-US"/>
              </w:rPr>
            </w:pPr>
            <w:r>
              <w:rPr>
                <w:rFonts w:hint="default" w:ascii="Times New Roman" w:hAnsi="Times New Roman" w:eastAsia="sans-serif" w:cs="Times New Roman"/>
                <w:i w:val="0"/>
                <w:iCs w:val="0"/>
                <w:caps w:val="0"/>
                <w:color w:val="000000"/>
                <w:spacing w:val="0"/>
                <w:sz w:val="28"/>
                <w:szCs w:val="28"/>
                <w:shd w:val="clear" w:fill="FFFFFF"/>
                <w:lang w:val="en-US"/>
              </w:rPr>
              <w:t>Đánh giá phim</w:t>
            </w:r>
          </w:p>
        </w:tc>
        <w:tc>
          <w:tcPr>
            <w:tcW w:w="2841" w:type="dxa"/>
          </w:tcPr>
          <w:p w14:paraId="503BBDA6">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8</w:t>
            </w:r>
          </w:p>
        </w:tc>
      </w:tr>
      <w:tr w14:paraId="797FD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D456904">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High</w:t>
            </w:r>
          </w:p>
        </w:tc>
        <w:tc>
          <w:tcPr>
            <w:tcW w:w="2841" w:type="dxa"/>
          </w:tcPr>
          <w:p w14:paraId="0645B15D">
            <w:pPr>
              <w:numPr>
                <w:numId w:val="0"/>
              </w:numPr>
              <w:rPr>
                <w:rFonts w:hint="default" w:ascii="Times New Roman" w:hAnsi="Times New Roman" w:cs="Times New Roman"/>
                <w:sz w:val="28"/>
                <w:szCs w:val="28"/>
                <w:vertAlign w:val="baseline"/>
                <w:lang w:val="en-US"/>
              </w:rPr>
            </w:pPr>
            <w:r>
              <w:rPr>
                <w:rFonts w:hint="default" w:ascii="Times New Roman" w:hAnsi="Times New Roman" w:eastAsia="sans-serif" w:cs="Times New Roman"/>
                <w:i w:val="0"/>
                <w:iCs w:val="0"/>
                <w:caps w:val="0"/>
                <w:color w:val="000000"/>
                <w:spacing w:val="0"/>
                <w:sz w:val="28"/>
                <w:szCs w:val="28"/>
                <w:shd w:val="clear" w:fill="FFFFFF"/>
                <w:lang w:val="en-US"/>
              </w:rPr>
              <w:t>Phẩn hòi phim</w:t>
            </w:r>
          </w:p>
        </w:tc>
        <w:tc>
          <w:tcPr>
            <w:tcW w:w="2841" w:type="dxa"/>
          </w:tcPr>
          <w:p w14:paraId="524E01FD">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8</w:t>
            </w:r>
          </w:p>
        </w:tc>
      </w:tr>
      <w:tr w14:paraId="4FF69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ADF6E1A">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High</w:t>
            </w:r>
          </w:p>
        </w:tc>
        <w:tc>
          <w:tcPr>
            <w:tcW w:w="2841" w:type="dxa"/>
          </w:tcPr>
          <w:p w14:paraId="0A0E206D">
            <w:pPr>
              <w:numPr>
                <w:numId w:val="0"/>
              </w:numPr>
              <w:rPr>
                <w:rFonts w:hint="default" w:ascii="Times New Roman" w:hAnsi="Times New Roman" w:cs="Times New Roman"/>
                <w:sz w:val="28"/>
                <w:szCs w:val="28"/>
                <w:vertAlign w:val="baseline"/>
                <w:lang w:val="en-US"/>
              </w:rPr>
            </w:pPr>
            <w:r>
              <w:rPr>
                <w:rFonts w:hint="default" w:ascii="Times New Roman" w:hAnsi="Times New Roman" w:eastAsia="sans-serif" w:cs="Times New Roman"/>
                <w:i w:val="0"/>
                <w:iCs w:val="0"/>
                <w:caps w:val="0"/>
                <w:color w:val="000000"/>
                <w:spacing w:val="0"/>
                <w:sz w:val="28"/>
                <w:szCs w:val="28"/>
                <w:shd w:val="clear" w:fill="FFFFFF"/>
                <w:lang w:val="en-US"/>
              </w:rPr>
              <w:t xml:space="preserve">Báo cáo tổng hợp </w:t>
            </w:r>
          </w:p>
        </w:tc>
        <w:tc>
          <w:tcPr>
            <w:tcW w:w="2841" w:type="dxa"/>
          </w:tcPr>
          <w:p w14:paraId="150CC9A9">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8</w:t>
            </w:r>
          </w:p>
        </w:tc>
      </w:tr>
      <w:tr w14:paraId="1A341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CF5BF9C">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High</w:t>
            </w:r>
          </w:p>
        </w:tc>
        <w:tc>
          <w:tcPr>
            <w:tcW w:w="2841" w:type="dxa"/>
          </w:tcPr>
          <w:p w14:paraId="1A29CA70">
            <w:pPr>
              <w:numPr>
                <w:numId w:val="0"/>
              </w:numPr>
              <w:rPr>
                <w:rFonts w:hint="default" w:ascii="Times New Roman" w:hAnsi="Times New Roman" w:cs="Times New Roman"/>
                <w:sz w:val="28"/>
                <w:szCs w:val="28"/>
                <w:vertAlign w:val="baseline"/>
                <w:lang w:val="en-US"/>
              </w:rPr>
            </w:pPr>
            <w:r>
              <w:rPr>
                <w:rFonts w:hint="default" w:ascii="Times New Roman" w:hAnsi="Times New Roman" w:eastAsia="sans-serif" w:cs="Times New Roman"/>
                <w:i w:val="0"/>
                <w:iCs w:val="0"/>
                <w:caps w:val="0"/>
                <w:color w:val="000000"/>
                <w:spacing w:val="0"/>
                <w:sz w:val="28"/>
                <w:szCs w:val="28"/>
                <w:shd w:val="clear" w:fill="FFFFFF"/>
                <w:lang w:val="en-US"/>
              </w:rPr>
              <w:t>đánh giá chất lượng rạp</w:t>
            </w:r>
          </w:p>
        </w:tc>
        <w:tc>
          <w:tcPr>
            <w:tcW w:w="2841" w:type="dxa"/>
          </w:tcPr>
          <w:p w14:paraId="48CB9748">
            <w:pPr>
              <w:numPr>
                <w:numId w:val="0"/>
              </w:num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8</w:t>
            </w:r>
          </w:p>
        </w:tc>
      </w:tr>
    </w:tbl>
    <w:p w14:paraId="37F14E9E">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Bài 8:</w:t>
      </w:r>
    </w:p>
    <w:p w14:paraId="2E736954">
      <w:pPr>
        <w:pStyle w:val="3"/>
        <w:rPr>
          <w:rFonts w:hint="default" w:ascii="Times New Roman" w:hAnsi="Times New Roman" w:cs="Times New Roman"/>
          <w:sz w:val="28"/>
          <w:szCs w:val="28"/>
        </w:rPr>
      </w:pPr>
      <w:r>
        <w:rPr>
          <w:rFonts w:hint="default" w:ascii="Times New Roman" w:hAnsi="Times New Roman" w:cs="Times New Roman"/>
          <w:sz w:val="28"/>
          <w:szCs w:val="28"/>
        </w:rPr>
        <w:t>1. Cuộc họp Daily Scrum (Mô phỏng)</w:t>
      </w:r>
    </w:p>
    <w:p w14:paraId="047A7FC0">
      <w:pPr>
        <w:rPr>
          <w:rFonts w:hint="default" w:ascii="Times New Roman" w:hAnsi="Times New Roman" w:cs="Times New Roman"/>
          <w:sz w:val="28"/>
          <w:szCs w:val="28"/>
        </w:rPr>
      </w:pPr>
      <w:r>
        <w:rPr>
          <w:rFonts w:hint="default" w:ascii="Times New Roman" w:hAnsi="Times New Roman" w:cs="Times New Roman"/>
          <w:sz w:val="28"/>
          <w:szCs w:val="28"/>
        </w:rPr>
        <w:t xml:space="preserve">**Thành viên </w:t>
      </w:r>
      <w:r>
        <w:rPr>
          <w:rFonts w:hint="default" w:ascii="Times New Roman" w:hAnsi="Times New Roman" w:cs="Times New Roman"/>
          <w:sz w:val="28"/>
          <w:szCs w:val="28"/>
          <w:lang w:val="en-US"/>
        </w:rPr>
        <w:t>1</w:t>
      </w:r>
      <w:bookmarkStart w:id="0" w:name="_GoBack"/>
      <w:bookmarkEnd w:id="0"/>
      <w:r>
        <w:rPr>
          <w:rFonts w:hint="default" w:ascii="Times New Roman" w:hAnsi="Times New Roman" w:cs="Times New Roman"/>
          <w:sz w:val="28"/>
          <w:szCs w:val="28"/>
        </w:rPr>
        <w:t>**</w:t>
      </w:r>
    </w:p>
    <w:p w14:paraId="1812E1DB">
      <w:pPr>
        <w:rPr>
          <w:rFonts w:hint="default" w:ascii="Times New Roman" w:hAnsi="Times New Roman" w:cs="Times New Roman"/>
          <w:sz w:val="28"/>
          <w:szCs w:val="28"/>
        </w:rPr>
      </w:pPr>
      <w:r>
        <w:rPr>
          <w:rFonts w:hint="default" w:ascii="Times New Roman" w:hAnsi="Times New Roman" w:cs="Times New Roman"/>
          <w:sz w:val="28"/>
          <w:szCs w:val="28"/>
        </w:rPr>
        <w:t>- Hôm qua: Hoàn thành API đăng ký tài khoản và viết Unit Test.</w:t>
      </w:r>
    </w:p>
    <w:p w14:paraId="77290516">
      <w:pPr>
        <w:rPr>
          <w:rFonts w:hint="default" w:ascii="Times New Roman" w:hAnsi="Times New Roman" w:cs="Times New Roman"/>
          <w:sz w:val="28"/>
          <w:szCs w:val="28"/>
        </w:rPr>
      </w:pPr>
      <w:r>
        <w:rPr>
          <w:rFonts w:hint="default" w:ascii="Times New Roman" w:hAnsi="Times New Roman" w:cs="Times New Roman"/>
          <w:sz w:val="28"/>
          <w:szCs w:val="28"/>
        </w:rPr>
        <w:t>- Hôm nay: Tích hợp API với frontend và kiểm thử luồng đăng ký.</w:t>
      </w:r>
    </w:p>
    <w:p w14:paraId="1A3093D3">
      <w:pPr>
        <w:rPr>
          <w:rFonts w:hint="default" w:ascii="Times New Roman" w:hAnsi="Times New Roman" w:cs="Times New Roman"/>
          <w:sz w:val="28"/>
          <w:szCs w:val="28"/>
        </w:rPr>
      </w:pPr>
      <w:r>
        <w:rPr>
          <w:rFonts w:hint="default" w:ascii="Times New Roman" w:hAnsi="Times New Roman" w:cs="Times New Roman"/>
          <w:sz w:val="28"/>
          <w:szCs w:val="28"/>
        </w:rPr>
        <w:t>- Trở ngại: Không có.</w:t>
      </w:r>
    </w:p>
    <w:p w14:paraId="0F88AEBE">
      <w:pPr>
        <w:rPr>
          <w:rFonts w:hint="default" w:ascii="Times New Roman" w:hAnsi="Times New Roman" w:cs="Times New Roman"/>
          <w:sz w:val="28"/>
          <w:szCs w:val="28"/>
        </w:rPr>
      </w:pPr>
    </w:p>
    <w:p w14:paraId="15D4F688">
      <w:pPr>
        <w:rPr>
          <w:rFonts w:hint="default" w:ascii="Times New Roman" w:hAnsi="Times New Roman" w:cs="Times New Roman"/>
          <w:sz w:val="28"/>
          <w:szCs w:val="28"/>
        </w:rPr>
      </w:pPr>
      <w:r>
        <w:rPr>
          <w:rFonts w:hint="default" w:ascii="Times New Roman" w:hAnsi="Times New Roman" w:cs="Times New Roman"/>
          <w:sz w:val="28"/>
          <w:szCs w:val="28"/>
        </w:rPr>
        <w:t>**Thành viên 2**</w:t>
      </w:r>
    </w:p>
    <w:p w14:paraId="0D5445A0">
      <w:pPr>
        <w:rPr>
          <w:rFonts w:hint="default" w:ascii="Times New Roman" w:hAnsi="Times New Roman" w:cs="Times New Roman"/>
          <w:sz w:val="28"/>
          <w:szCs w:val="28"/>
        </w:rPr>
      </w:pPr>
      <w:r>
        <w:rPr>
          <w:rFonts w:hint="default" w:ascii="Times New Roman" w:hAnsi="Times New Roman" w:cs="Times New Roman"/>
          <w:sz w:val="28"/>
          <w:szCs w:val="28"/>
        </w:rPr>
        <w:t>- Hôm qua: Tối ưu logic đăng nhập và xử lý JSON Web Token.</w:t>
      </w:r>
    </w:p>
    <w:p w14:paraId="6DE43B97">
      <w:pPr>
        <w:rPr>
          <w:rFonts w:hint="default" w:ascii="Times New Roman" w:hAnsi="Times New Roman" w:cs="Times New Roman"/>
          <w:sz w:val="28"/>
          <w:szCs w:val="28"/>
        </w:rPr>
      </w:pPr>
      <w:r>
        <w:rPr>
          <w:rFonts w:hint="default" w:ascii="Times New Roman" w:hAnsi="Times New Roman" w:cs="Times New Roman"/>
          <w:sz w:val="28"/>
          <w:szCs w:val="28"/>
        </w:rPr>
        <w:t>- Hôm nay: Kiểm thử bảo mật endpoint đăng nhập.</w:t>
      </w:r>
    </w:p>
    <w:p w14:paraId="4EB681A9">
      <w:pPr>
        <w:rPr>
          <w:rFonts w:hint="default" w:ascii="Times New Roman" w:hAnsi="Times New Roman" w:cs="Times New Roman"/>
          <w:sz w:val="28"/>
          <w:szCs w:val="28"/>
        </w:rPr>
      </w:pPr>
      <w:r>
        <w:rPr>
          <w:rFonts w:hint="default" w:ascii="Times New Roman" w:hAnsi="Times New Roman" w:cs="Times New Roman"/>
          <w:sz w:val="28"/>
          <w:szCs w:val="28"/>
        </w:rPr>
        <w:t>- Trở ngại: Token đôi lúc hết hạn sớm hơn dự kiến.</w:t>
      </w:r>
    </w:p>
    <w:p w14:paraId="5E1681A1">
      <w:pPr>
        <w:rPr>
          <w:rFonts w:hint="default" w:ascii="Times New Roman" w:hAnsi="Times New Roman" w:cs="Times New Roman"/>
          <w:sz w:val="28"/>
          <w:szCs w:val="28"/>
        </w:rPr>
      </w:pPr>
    </w:p>
    <w:p w14:paraId="4B0BDE65">
      <w:pPr>
        <w:rPr>
          <w:rFonts w:hint="default" w:ascii="Times New Roman" w:hAnsi="Times New Roman" w:cs="Times New Roman"/>
          <w:sz w:val="28"/>
          <w:szCs w:val="28"/>
        </w:rPr>
      </w:pPr>
      <w:r>
        <w:rPr>
          <w:rFonts w:hint="default" w:ascii="Times New Roman" w:hAnsi="Times New Roman" w:cs="Times New Roman"/>
          <w:sz w:val="28"/>
          <w:szCs w:val="28"/>
        </w:rPr>
        <w:t>**Thành viên 3**</w:t>
      </w:r>
    </w:p>
    <w:p w14:paraId="26E604E6">
      <w:pPr>
        <w:rPr>
          <w:rFonts w:hint="default" w:ascii="Times New Roman" w:hAnsi="Times New Roman" w:cs="Times New Roman"/>
          <w:sz w:val="28"/>
          <w:szCs w:val="28"/>
        </w:rPr>
      </w:pPr>
      <w:r>
        <w:rPr>
          <w:rFonts w:hint="default" w:ascii="Times New Roman" w:hAnsi="Times New Roman" w:cs="Times New Roman"/>
          <w:sz w:val="28"/>
          <w:szCs w:val="28"/>
        </w:rPr>
        <w:t>- Hôm qua: Xây dựng API tìm kiếm sản phẩm.</w:t>
      </w:r>
    </w:p>
    <w:p w14:paraId="60B01211">
      <w:pPr>
        <w:rPr>
          <w:rFonts w:hint="default" w:ascii="Times New Roman" w:hAnsi="Times New Roman" w:cs="Times New Roman"/>
          <w:sz w:val="28"/>
          <w:szCs w:val="28"/>
        </w:rPr>
      </w:pPr>
      <w:r>
        <w:rPr>
          <w:rFonts w:hint="default" w:ascii="Times New Roman" w:hAnsi="Times New Roman" w:cs="Times New Roman"/>
          <w:sz w:val="28"/>
          <w:szCs w:val="28"/>
        </w:rPr>
        <w:t>- Hôm nay: Tối ưu truy vấn theo từ khóa và phân trang.</w:t>
      </w:r>
    </w:p>
    <w:p w14:paraId="0EFCC431">
      <w:pPr>
        <w:rPr>
          <w:rFonts w:hint="default" w:ascii="Times New Roman" w:hAnsi="Times New Roman" w:cs="Times New Roman"/>
          <w:sz w:val="28"/>
          <w:szCs w:val="28"/>
        </w:rPr>
      </w:pPr>
      <w:r>
        <w:rPr>
          <w:rFonts w:hint="default" w:ascii="Times New Roman" w:hAnsi="Times New Roman" w:cs="Times New Roman"/>
          <w:sz w:val="28"/>
          <w:szCs w:val="28"/>
        </w:rPr>
        <w:t>- Trở ngại: Tốc độ truy vấn dữ liệu chậm khi lượng sản phẩm lớn.</w:t>
      </w:r>
    </w:p>
    <w:p w14:paraId="089ECE2C">
      <w:pPr>
        <w:rPr>
          <w:rFonts w:hint="default" w:ascii="Times New Roman" w:hAnsi="Times New Roman" w:cs="Times New Roman"/>
          <w:sz w:val="28"/>
          <w:szCs w:val="28"/>
        </w:rPr>
      </w:pPr>
    </w:p>
    <w:p w14:paraId="64C7DEDF">
      <w:pPr>
        <w:rPr>
          <w:rFonts w:hint="default" w:ascii="Times New Roman" w:hAnsi="Times New Roman" w:cs="Times New Roman"/>
          <w:sz w:val="28"/>
          <w:szCs w:val="28"/>
        </w:rPr>
      </w:pPr>
      <w:r>
        <w:rPr>
          <w:rFonts w:hint="default" w:ascii="Times New Roman" w:hAnsi="Times New Roman" w:cs="Times New Roman"/>
          <w:sz w:val="28"/>
          <w:szCs w:val="28"/>
        </w:rPr>
        <w:t>**Thành viên</w:t>
      </w:r>
      <w:r>
        <w:rPr>
          <w:rFonts w:hint="default" w:ascii="Times New Roman" w:hAnsi="Times New Roman" w:cs="Times New Roman"/>
          <w:sz w:val="28"/>
          <w:szCs w:val="28"/>
          <w:lang w:val="en-US"/>
        </w:rPr>
        <w:t xml:space="preserve"> 4</w:t>
      </w:r>
      <w:r>
        <w:rPr>
          <w:rFonts w:hint="default" w:ascii="Times New Roman" w:hAnsi="Times New Roman" w:cs="Times New Roman"/>
          <w:sz w:val="28"/>
          <w:szCs w:val="28"/>
        </w:rPr>
        <w:t>**</w:t>
      </w:r>
    </w:p>
    <w:p w14:paraId="423A1B60">
      <w:pPr>
        <w:rPr>
          <w:rFonts w:hint="default" w:ascii="Times New Roman" w:hAnsi="Times New Roman" w:cs="Times New Roman"/>
          <w:sz w:val="28"/>
          <w:szCs w:val="28"/>
        </w:rPr>
      </w:pPr>
      <w:r>
        <w:rPr>
          <w:rFonts w:hint="default" w:ascii="Times New Roman" w:hAnsi="Times New Roman" w:cs="Times New Roman"/>
          <w:sz w:val="28"/>
          <w:szCs w:val="28"/>
        </w:rPr>
        <w:t>- Hôm qua: Tích hợp API thanh toán thử nghiệm.</w:t>
      </w:r>
    </w:p>
    <w:p w14:paraId="5C5981B6">
      <w:pPr>
        <w:rPr>
          <w:rFonts w:hint="default" w:ascii="Times New Roman" w:hAnsi="Times New Roman" w:cs="Times New Roman"/>
          <w:sz w:val="28"/>
          <w:szCs w:val="28"/>
        </w:rPr>
      </w:pPr>
      <w:r>
        <w:rPr>
          <w:rFonts w:hint="default" w:ascii="Times New Roman" w:hAnsi="Times New Roman" w:cs="Times New Roman"/>
          <w:sz w:val="28"/>
          <w:szCs w:val="28"/>
        </w:rPr>
        <w:t>- Hôm nay: Làm việc với hệ thống thanh toán để xử lý callback.</w:t>
      </w:r>
    </w:p>
    <w:p w14:paraId="08C2C137">
      <w:pPr>
        <w:rPr>
          <w:rFonts w:hint="default" w:ascii="Times New Roman" w:hAnsi="Times New Roman" w:cs="Times New Roman"/>
          <w:sz w:val="28"/>
          <w:szCs w:val="28"/>
        </w:rPr>
      </w:pPr>
      <w:r>
        <w:rPr>
          <w:rFonts w:hint="default" w:ascii="Times New Roman" w:hAnsi="Times New Roman" w:cs="Times New Roman"/>
          <w:sz w:val="28"/>
          <w:szCs w:val="28"/>
        </w:rPr>
        <w:t>- Trở ngại: API thanh toán trả về lỗi 500 không rõ nguyên nhân.</w:t>
      </w:r>
    </w:p>
    <w:p w14:paraId="0E6AA736">
      <w:pPr>
        <w:rPr>
          <w:rFonts w:hint="default" w:ascii="Times New Roman" w:hAnsi="Times New Roman" w:cs="Times New Roman"/>
          <w:sz w:val="28"/>
          <w:szCs w:val="28"/>
        </w:rPr>
      </w:pPr>
    </w:p>
    <w:p w14:paraId="099499C6">
      <w:pPr>
        <w:pStyle w:val="3"/>
        <w:rPr>
          <w:rFonts w:hint="default" w:ascii="Times New Roman" w:hAnsi="Times New Roman" w:cs="Times New Roman"/>
          <w:sz w:val="28"/>
          <w:szCs w:val="28"/>
        </w:rPr>
      </w:pPr>
      <w:r>
        <w:rPr>
          <w:rFonts w:hint="default" w:ascii="Times New Roman" w:hAnsi="Times New Roman" w:cs="Times New Roman"/>
          <w:sz w:val="28"/>
          <w:szCs w:val="28"/>
        </w:rPr>
        <w:t>2. Các trở ngại &amp; Hướng giải quyết</w:t>
      </w:r>
    </w:p>
    <w:p w14:paraId="18093DAE">
      <w:pPr>
        <w:rPr>
          <w:rFonts w:hint="default" w:ascii="Times New Roman" w:hAnsi="Times New Roman" w:cs="Times New Roman"/>
          <w:sz w:val="28"/>
          <w:szCs w:val="28"/>
        </w:rPr>
      </w:pPr>
      <w:r>
        <w:rPr>
          <w:rFonts w:hint="default" w:ascii="Times New Roman" w:hAnsi="Times New Roman" w:cs="Times New Roman"/>
          <w:sz w:val="28"/>
          <w:szCs w:val="28"/>
        </w:rPr>
        <w:t>- Trở ngại: Token hết hạn sớm hơn dự kiến</w:t>
      </w:r>
    </w:p>
    <w:p w14:paraId="1B689C1F">
      <w:pPr>
        <w:rPr>
          <w:rFonts w:hint="default" w:ascii="Times New Roman" w:hAnsi="Times New Roman" w:cs="Times New Roman"/>
          <w:sz w:val="28"/>
          <w:szCs w:val="28"/>
        </w:rPr>
      </w:pPr>
      <w:r>
        <w:rPr>
          <w:rFonts w:hint="default" w:ascii="Times New Roman" w:hAnsi="Times New Roman" w:cs="Times New Roman"/>
          <w:sz w:val="28"/>
          <w:szCs w:val="28"/>
        </w:rPr>
        <w:t xml:space="preserve">  Giải pháp: Kiểm tra lại thời gian sống (TTL) của JWT và đảm bảo đồng bộ thời gian hệ thống.</w:t>
      </w:r>
      <w:r>
        <w:rPr>
          <w:rFonts w:hint="default" w:ascii="Times New Roman" w:hAnsi="Times New Roman" w:cs="Times New Roman"/>
          <w:sz w:val="28"/>
          <w:szCs w:val="28"/>
        </w:rPr>
        <w:br w:type="textWrapping"/>
      </w:r>
    </w:p>
    <w:p w14:paraId="6F11649B">
      <w:pPr>
        <w:rPr>
          <w:rFonts w:hint="default" w:ascii="Times New Roman" w:hAnsi="Times New Roman" w:cs="Times New Roman"/>
          <w:sz w:val="28"/>
          <w:szCs w:val="28"/>
        </w:rPr>
      </w:pPr>
      <w:r>
        <w:rPr>
          <w:rFonts w:hint="default" w:ascii="Times New Roman" w:hAnsi="Times New Roman" w:cs="Times New Roman"/>
          <w:sz w:val="28"/>
          <w:szCs w:val="28"/>
        </w:rPr>
        <w:t>- Trở ngại: Tốc độ truy vấn tìm kiếm chậm</w:t>
      </w:r>
    </w:p>
    <w:p w14:paraId="07121BF8">
      <w:pPr>
        <w:rPr>
          <w:rFonts w:hint="default" w:ascii="Times New Roman" w:hAnsi="Times New Roman" w:cs="Times New Roman"/>
          <w:sz w:val="28"/>
          <w:szCs w:val="28"/>
        </w:rPr>
      </w:pPr>
      <w:r>
        <w:rPr>
          <w:rFonts w:hint="default" w:ascii="Times New Roman" w:hAnsi="Times New Roman" w:cs="Times New Roman"/>
          <w:sz w:val="28"/>
          <w:szCs w:val="28"/>
        </w:rPr>
        <w:t xml:space="preserve">  Giải pháp: Tối ưu câu truy vấn, thêm index cho cột tìm kiếm, hoặc sử dụng caching.</w:t>
      </w:r>
      <w:r>
        <w:rPr>
          <w:rFonts w:hint="default" w:ascii="Times New Roman" w:hAnsi="Times New Roman" w:cs="Times New Roman"/>
          <w:sz w:val="28"/>
          <w:szCs w:val="28"/>
        </w:rPr>
        <w:br w:type="textWrapping"/>
      </w:r>
    </w:p>
    <w:p w14:paraId="31DEB88A">
      <w:pPr>
        <w:rPr>
          <w:rFonts w:hint="default" w:ascii="Times New Roman" w:hAnsi="Times New Roman" w:cs="Times New Roman"/>
          <w:sz w:val="28"/>
          <w:szCs w:val="28"/>
        </w:rPr>
      </w:pPr>
      <w:r>
        <w:rPr>
          <w:rFonts w:hint="default" w:ascii="Times New Roman" w:hAnsi="Times New Roman" w:cs="Times New Roman"/>
          <w:sz w:val="28"/>
          <w:szCs w:val="28"/>
        </w:rPr>
        <w:t>- Trở ngại: API thanh toán trả lỗi 500</w:t>
      </w:r>
    </w:p>
    <w:p w14:paraId="1DA66956">
      <w:pPr>
        <w:rPr>
          <w:rFonts w:hint="default" w:ascii="Times New Roman" w:hAnsi="Times New Roman" w:cs="Times New Roman"/>
          <w:sz w:val="28"/>
          <w:szCs w:val="28"/>
        </w:rPr>
      </w:pPr>
      <w:r>
        <w:rPr>
          <w:rFonts w:hint="default" w:ascii="Times New Roman" w:hAnsi="Times New Roman" w:cs="Times New Roman"/>
          <w:sz w:val="28"/>
          <w:szCs w:val="28"/>
        </w:rPr>
        <w:t xml:space="preserve">  Giải pháp: Làm việc với đội API để xem log phía server và xác định nguyên nhân.</w:t>
      </w:r>
      <w:r>
        <w:rPr>
          <w:rFonts w:hint="default" w:ascii="Times New Roman" w:hAnsi="Times New Roman" w:cs="Times New Roman"/>
          <w:sz w:val="28"/>
          <w:szCs w:val="28"/>
        </w:rPr>
        <w:br w:type="textWrapping"/>
      </w:r>
    </w:p>
    <w:p w14:paraId="7625F6C3">
      <w:pPr>
        <w:pStyle w:val="3"/>
        <w:rPr>
          <w:rFonts w:hint="default" w:ascii="Times New Roman" w:hAnsi="Times New Roman" w:cs="Times New Roman"/>
          <w:sz w:val="28"/>
          <w:szCs w:val="28"/>
        </w:rPr>
      </w:pPr>
      <w:r>
        <w:rPr>
          <w:rFonts w:hint="default" w:ascii="Times New Roman" w:hAnsi="Times New Roman" w:cs="Times New Roman"/>
          <w:sz w:val="28"/>
          <w:szCs w:val="28"/>
        </w:rPr>
        <w:t>3. Điều chỉnh tiến độ &amp; Kế hoạch</w:t>
      </w:r>
    </w:p>
    <w:p w14:paraId="4B3FCAB1">
      <w:pPr>
        <w:rPr>
          <w:rFonts w:hint="default" w:ascii="Times New Roman" w:hAnsi="Times New Roman" w:cs="Times New Roman"/>
          <w:sz w:val="28"/>
          <w:szCs w:val="28"/>
        </w:rPr>
      </w:pPr>
      <w:r>
        <w:rPr>
          <w:rFonts w:hint="default" w:ascii="Times New Roman" w:hAnsi="Times New Roman" w:cs="Times New Roman"/>
          <w:sz w:val="28"/>
          <w:szCs w:val="28"/>
        </w:rPr>
        <w:t>Scrum Master ghi nhận các trở ngại và điều phối xử lý ngay trong ngày. Nếu các vấn đề không thể giải quyết nhanh, sẽ tạo ticket riêng trong backlog và đưa vào cuộc họp Sprint Retrospective.</w:t>
      </w:r>
    </w:p>
    <w:p w14:paraId="67C9A57B">
      <w:pPr>
        <w:numPr>
          <w:numId w:val="0"/>
        </w:numPr>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A484A1"/>
    <w:multiLevelType w:val="multilevel"/>
    <w:tmpl w:val="97A484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00B3E4B7"/>
    <w:multiLevelType w:val="multilevel"/>
    <w:tmpl w:val="00B3E4B7"/>
    <w:lvl w:ilvl="0" w:tentative="0">
      <w:start w:val="1"/>
      <w:numFmt w:val="decimal"/>
      <w:suff w:val="space"/>
      <w:lvlText w:val="%1."/>
      <w:lvlJc w:val="left"/>
      <w:rPr>
        <w:rFonts w:hint="default"/>
        <w:b/>
        <w:bCs/>
      </w:rPr>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2">
    <w:nsid w:val="649DB6D9"/>
    <w:multiLevelType w:val="singleLevel"/>
    <w:tmpl w:val="649DB6D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FE0746"/>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0FE20A8"/>
    <w:rsid w:val="0A52487F"/>
    <w:rsid w:val="0FFE6ED7"/>
    <w:rsid w:val="110823F5"/>
    <w:rsid w:val="116870AA"/>
    <w:rsid w:val="20AE0DBD"/>
    <w:rsid w:val="2C0B7CF3"/>
    <w:rsid w:val="3E4C0CA6"/>
    <w:rsid w:val="4AD04566"/>
    <w:rsid w:val="52FE0746"/>
    <w:rsid w:val="64FE0B17"/>
    <w:rsid w:val="69FF01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qFormat="1" w:unhideWhenUsed="0" w:uiPriority="0" w:semiHidden="0" w:name="Table Columns 2"/>
    <w:lsdException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pPr>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0" w:after="12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2025-11-20T10:44:00Z</dcterms:created>
  <dc:creator>Huy Tôn</dc:creator>
  <cp:lastModifiedBy>Huy Tôn</cp:lastModifiedBy>
  <dcterms:modified xsi:type="dcterms:W3CDTF">2025-11-20T12:06:09Z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752B7D7B7BE0432087BEDCE9728CCF36_11</vt:lpwstr>
  </property>
</Properties>
</file>