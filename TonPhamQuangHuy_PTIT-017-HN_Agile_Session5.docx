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97E88E">
      <w:pPr>
        <w:rPr>
          <w:rFonts w:hint="default" w:ascii="Times New Roman" w:hAnsi="Times New Roman" w:cs="Times New Roman"/>
          <w:b/>
          <w:bCs/>
          <w:sz w:val="28"/>
          <w:szCs w:val="28"/>
          <w:lang w:val="en-US"/>
        </w:rPr>
      </w:pPr>
      <w:bookmarkStart w:id="0" w:name="_GoBack"/>
      <w:r>
        <w:rPr>
          <w:rFonts w:hint="default" w:ascii="Times New Roman" w:hAnsi="Times New Roman" w:cs="Times New Roman"/>
          <w:b/>
          <w:bCs/>
          <w:sz w:val="28"/>
          <w:szCs w:val="28"/>
          <w:lang w:val="en-US"/>
        </w:rPr>
        <w:t>Bài 1:</w:t>
      </w:r>
    </w:p>
    <w:bookmarkEnd w:id="0"/>
    <w:p w14:paraId="7C375263">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PO: “Chào mọi người, cảm ơn mọi người đã tham gia buổi sprint review hôm nay. Sprint vừa qua chúng ta tập trung vào goal là cập nhật trạng thái đơn hàng, đây là chức năng thiết yếu trong hệ thống quản lý đơn hàng của chúng ta, hiện tại nhóm phát triển có thể demo phần này”</w:t>
      </w:r>
    </w:p>
    <w:p w14:paraId="07A2700B">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Dev: Demo chức năng cập nhật trạng thái đơn hàng</w:t>
      </w:r>
    </w:p>
    <w:p w14:paraId="45464665">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Dev: “Như chúng ta đã thấy ở phần danh sách đơn hàng, chúng ta có thể cập nhật trạng thái đơn hàng thông qua nút cập nhật có ở mỗi item, chúng ta sẽ có 3 option trạng thái là chưa giao, đang giao, đã giao”</w:t>
      </w:r>
    </w:p>
    <w:p w14:paraId="68C9EE72">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Skateholder: ”Chức năng cập nhật trạng thái đơn hàng vừa được nhóm phát triển demo rất chi tiết, dễ dàng tiếp cận với người dùng”</w:t>
      </w:r>
    </w:p>
    <w:p w14:paraId="3038F099">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Bài 2:</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0"/>
        <w:gridCol w:w="2840"/>
      </w:tblGrid>
      <w:tr w14:paraId="7EC13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CFCECE" w:themeFill="background2" w:themeFillShade="E5"/>
          </w:tcPr>
          <w:p w14:paraId="5A6925D0">
            <w:pPr>
              <w:widowControl w:val="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Role</w:t>
            </w:r>
          </w:p>
        </w:tc>
        <w:tc>
          <w:tcPr>
            <w:tcW w:w="2840" w:type="dxa"/>
            <w:shd w:val="clear" w:color="auto" w:fill="CFCECE" w:themeFill="background2" w:themeFillShade="E5"/>
          </w:tcPr>
          <w:p w14:paraId="5186E067">
            <w:pPr>
              <w:widowControl w:val="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Goal</w:t>
            </w:r>
          </w:p>
        </w:tc>
        <w:tc>
          <w:tcPr>
            <w:tcW w:w="2840" w:type="dxa"/>
            <w:shd w:val="clear" w:color="auto" w:fill="CFCECE" w:themeFill="background2" w:themeFillShade="E5"/>
          </w:tcPr>
          <w:p w14:paraId="38B42557">
            <w:pPr>
              <w:widowControl w:val="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Benefit</w:t>
            </w:r>
          </w:p>
        </w:tc>
      </w:tr>
      <w:tr w14:paraId="497D4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26F1113">
            <w:pPr>
              <w:widowControl w:val="0"/>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Người dùng</w:t>
            </w:r>
          </w:p>
        </w:tc>
        <w:tc>
          <w:tcPr>
            <w:tcW w:w="2840" w:type="dxa"/>
          </w:tcPr>
          <w:p w14:paraId="5A96FCAD">
            <w:pPr>
              <w:widowControl w:val="0"/>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Xem thống kê hoạt động người dùng trong tuần</w:t>
            </w:r>
          </w:p>
        </w:tc>
        <w:tc>
          <w:tcPr>
            <w:tcW w:w="2840" w:type="dxa"/>
          </w:tcPr>
          <w:p w14:paraId="50835A90">
            <w:pPr>
              <w:widowControl w:val="0"/>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Để xem các hoạt động người dùng đã làm trong tuần</w:t>
            </w:r>
          </w:p>
        </w:tc>
      </w:tr>
    </w:tbl>
    <w:p w14:paraId="2083F053">
      <w:pPr>
        <w:rPr>
          <w:rFonts w:hint="default" w:ascii="Times New Roman" w:hAnsi="Times New Roman" w:cs="Times New Roman"/>
          <w:sz w:val="28"/>
          <w:szCs w:val="28"/>
          <w:lang w:val="en-US"/>
        </w:rPr>
      </w:pPr>
    </w:p>
    <w:p w14:paraId="6B692718">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Acceptance Criteria:</w:t>
      </w:r>
    </w:p>
    <w:p w14:paraId="26E9206C">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After user choose view user weekly activity, system show a table which contain activity, activity status, activity date. Moreover, system also have chart that illustrate the user working hour per week</w:t>
      </w:r>
    </w:p>
    <w:p w14:paraId="47401AA4">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The chart data is obtain from time user use to complete all activity</w:t>
      </w:r>
    </w:p>
    <w:p w14:paraId="1228BD25">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User can change activity status</w:t>
      </w:r>
    </w:p>
    <w:p w14:paraId="58FA9BD6">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Bài 3:</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6537"/>
      </w:tblGrid>
      <w:tr w14:paraId="54E46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85" w:type="dxa"/>
          </w:tcPr>
          <w:p w14:paraId="4A97D163">
            <w:pPr>
              <w:widowControl w:val="0"/>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Ngày 1</w:t>
            </w:r>
          </w:p>
        </w:tc>
        <w:tc>
          <w:tcPr>
            <w:tcW w:w="6537" w:type="dxa"/>
          </w:tcPr>
          <w:p w14:paraId="6F59B8D6">
            <w:pPr>
              <w:widowControl w:val="0"/>
              <w:jc w:val="both"/>
              <w:rPr>
                <w:rFonts w:hint="default" w:ascii="Times New Roman" w:hAnsi="Times New Roman" w:cs="Times New Roman"/>
                <w:sz w:val="28"/>
                <w:szCs w:val="28"/>
                <w:vertAlign w:val="baseline"/>
                <w:lang w:val="en-US"/>
              </w:rPr>
            </w:pPr>
            <w:r>
              <w:rPr>
                <w:rFonts w:hint="default" w:ascii="Times New Roman" w:hAnsi="Times New Roman" w:eastAsia="SimSun" w:cs="Times New Roman"/>
                <w:b/>
                <w:bCs/>
                <w:sz w:val="28"/>
                <w:szCs w:val="28"/>
              </w:rPr>
              <w:t>Sprint Planning</w:t>
            </w:r>
            <w:r>
              <w:rPr>
                <w:rFonts w:hint="default" w:ascii="Times New Roman" w:hAnsi="Times New Roman" w:eastAsia="SimSun" w:cs="Times New Roman"/>
                <w:sz w:val="28"/>
                <w:szCs w:val="28"/>
              </w:rPr>
              <w:t xml:space="preserve"> (Lập kế hoạch Sprint)</w:t>
            </w:r>
          </w:p>
        </w:tc>
      </w:tr>
      <w:tr w14:paraId="1D009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14:paraId="4D9A04D5">
            <w:pPr>
              <w:widowControl w:val="0"/>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Ngày 2</w:t>
            </w:r>
          </w:p>
        </w:tc>
        <w:tc>
          <w:tcPr>
            <w:tcW w:w="6537" w:type="dxa"/>
          </w:tcPr>
          <w:p w14:paraId="7312FDD9">
            <w:pPr>
              <w:widowControl w:val="0"/>
              <w:jc w:val="both"/>
              <w:rPr>
                <w:rFonts w:hint="default" w:ascii="Times New Roman" w:hAnsi="Times New Roman" w:cs="Times New Roman"/>
                <w:sz w:val="28"/>
                <w:szCs w:val="28"/>
                <w:vertAlign w:val="baseline"/>
                <w:lang w:val="en-US"/>
              </w:rPr>
            </w:pPr>
            <w:r>
              <w:rPr>
                <w:rFonts w:hint="default" w:ascii="Times New Roman" w:hAnsi="Times New Roman" w:eastAsia="SimSun" w:cs="Times New Roman"/>
                <w:sz w:val="28"/>
                <w:szCs w:val="28"/>
              </w:rPr>
              <w:t>Developer bắt đầu phát triển các Item ưu tiên cao nhất.</w:t>
            </w:r>
          </w:p>
        </w:tc>
      </w:tr>
      <w:tr w14:paraId="54C2A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14:paraId="5BCBBCAF">
            <w:pPr>
              <w:widowControl w:val="0"/>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Ngày 3</w:t>
            </w:r>
          </w:p>
        </w:tc>
        <w:tc>
          <w:tcPr>
            <w:tcW w:w="6537" w:type="dxa"/>
          </w:tcPr>
          <w:p w14:paraId="4208E09F">
            <w:pPr>
              <w:widowControl w:val="0"/>
              <w:jc w:val="both"/>
              <w:rPr>
                <w:rFonts w:hint="default" w:ascii="Times New Roman" w:hAnsi="Times New Roman" w:cs="Times New Roman"/>
                <w:sz w:val="28"/>
                <w:szCs w:val="28"/>
                <w:vertAlign w:val="baseline"/>
                <w:lang w:val="en-US"/>
              </w:rPr>
            </w:pPr>
            <w:r>
              <w:rPr>
                <w:rFonts w:hint="default" w:ascii="Times New Roman" w:hAnsi="Times New Roman" w:eastAsia="SimSun" w:cs="Times New Roman"/>
                <w:sz w:val="28"/>
                <w:szCs w:val="28"/>
              </w:rPr>
              <w:t>Daily Scrum. Dev Team bắt đầu chia sẻ khó khăn/tiến độ.</w:t>
            </w:r>
          </w:p>
        </w:tc>
      </w:tr>
      <w:tr w14:paraId="23D40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14:paraId="4C204EBD">
            <w:pPr>
              <w:widowControl w:val="0"/>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Ngày 4</w:t>
            </w:r>
          </w:p>
        </w:tc>
        <w:tc>
          <w:tcPr>
            <w:tcW w:w="6537" w:type="dxa"/>
          </w:tcPr>
          <w:p w14:paraId="04991408">
            <w:pPr>
              <w:widowControl w:val="0"/>
              <w:jc w:val="both"/>
              <w:rPr>
                <w:rFonts w:hint="default" w:ascii="Times New Roman" w:hAnsi="Times New Roman" w:cs="Times New Roman"/>
                <w:sz w:val="28"/>
                <w:szCs w:val="28"/>
                <w:vertAlign w:val="baseline"/>
                <w:lang w:val="en-US"/>
              </w:rPr>
            </w:pPr>
            <w:r>
              <w:rPr>
                <w:rFonts w:hint="default" w:ascii="Times New Roman" w:hAnsi="Times New Roman" w:eastAsia="SimSun" w:cs="Times New Roman"/>
                <w:sz w:val="28"/>
                <w:szCs w:val="28"/>
              </w:rPr>
              <w:t>Daily Scrum. PO và Designer review giao diện chi tiết của các tính năng.</w:t>
            </w:r>
          </w:p>
        </w:tc>
      </w:tr>
      <w:tr w14:paraId="7B9CA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14:paraId="3BFAE6B6">
            <w:pPr>
              <w:widowControl w:val="0"/>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Ngày 5</w:t>
            </w:r>
          </w:p>
        </w:tc>
        <w:tc>
          <w:tcPr>
            <w:tcW w:w="6537" w:type="dxa"/>
          </w:tcPr>
          <w:p w14:paraId="34C84612">
            <w:pPr>
              <w:widowControl w:val="0"/>
              <w:jc w:val="both"/>
              <w:rPr>
                <w:rFonts w:hint="default" w:ascii="Times New Roman" w:hAnsi="Times New Roman" w:cs="Times New Roman"/>
                <w:sz w:val="28"/>
                <w:szCs w:val="28"/>
                <w:vertAlign w:val="baseline"/>
                <w:lang w:val="en-US"/>
              </w:rPr>
            </w:pPr>
            <w:r>
              <w:rPr>
                <w:rFonts w:hint="default" w:ascii="Times New Roman" w:hAnsi="Times New Roman" w:eastAsia="SimSun" w:cs="Times New Roman"/>
                <w:sz w:val="28"/>
                <w:szCs w:val="28"/>
              </w:rPr>
              <w:t xml:space="preserve">Daily Scrum. </w:t>
            </w:r>
            <w:r>
              <w:rPr>
                <w:rFonts w:hint="default" w:ascii="Times New Roman" w:hAnsi="Times New Roman" w:eastAsia="SimSun" w:cs="Times New Roman"/>
                <w:b/>
                <w:bCs/>
                <w:sz w:val="28"/>
                <w:szCs w:val="28"/>
              </w:rPr>
              <w:t>Hoàn thành chức năng cốt lõi</w:t>
            </w:r>
            <w:r>
              <w:rPr>
                <w:rFonts w:hint="default" w:ascii="Times New Roman" w:hAnsi="Times New Roman" w:eastAsia="SimSun" w:cs="Times New Roman"/>
                <w:sz w:val="28"/>
                <w:szCs w:val="28"/>
              </w:rPr>
              <w:t xml:space="preserve"> (Ví dụ: tạo cơ sở dữ liệu Task Types).</w:t>
            </w:r>
          </w:p>
        </w:tc>
      </w:tr>
      <w:tr w14:paraId="21EEC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14:paraId="0B7AFCEB">
            <w:pPr>
              <w:widowControl w:val="0"/>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Ngày 6</w:t>
            </w:r>
          </w:p>
        </w:tc>
        <w:tc>
          <w:tcPr>
            <w:tcW w:w="6537" w:type="dxa"/>
          </w:tcPr>
          <w:p w14:paraId="7E3C7129">
            <w:pPr>
              <w:widowControl w:val="0"/>
              <w:jc w:val="both"/>
              <w:rPr>
                <w:rFonts w:hint="default" w:ascii="Times New Roman" w:hAnsi="Times New Roman" w:cs="Times New Roman"/>
                <w:sz w:val="28"/>
                <w:szCs w:val="28"/>
                <w:vertAlign w:val="baseline"/>
                <w:lang w:val="en-US"/>
              </w:rPr>
            </w:pPr>
            <w:r>
              <w:rPr>
                <w:rFonts w:hint="default" w:ascii="Times New Roman" w:hAnsi="Times New Roman" w:eastAsia="SimSun" w:cs="Times New Roman"/>
                <w:sz w:val="28"/>
                <w:szCs w:val="28"/>
              </w:rPr>
              <w:t xml:space="preserve">Developer bắt đầu </w:t>
            </w:r>
            <w:r>
              <w:rPr>
                <w:rFonts w:hint="default" w:ascii="Times New Roman" w:hAnsi="Times New Roman" w:eastAsia="SimSun" w:cs="Times New Roman"/>
                <w:b/>
                <w:bCs/>
                <w:sz w:val="28"/>
                <w:szCs w:val="28"/>
              </w:rPr>
              <w:t>Testing</w:t>
            </w:r>
            <w:r>
              <w:rPr>
                <w:rFonts w:hint="default" w:ascii="Times New Roman" w:hAnsi="Times New Roman" w:eastAsia="SimSun" w:cs="Times New Roman"/>
                <w:sz w:val="28"/>
                <w:szCs w:val="28"/>
              </w:rPr>
              <w:t xml:space="preserve"> và </w:t>
            </w:r>
            <w:r>
              <w:rPr>
                <w:rFonts w:hint="default" w:ascii="Times New Roman" w:hAnsi="Times New Roman" w:eastAsia="SimSun" w:cs="Times New Roman"/>
                <w:b/>
                <w:bCs/>
                <w:sz w:val="28"/>
                <w:szCs w:val="28"/>
              </w:rPr>
              <w:t>Integration</w:t>
            </w:r>
            <w:r>
              <w:rPr>
                <w:rFonts w:hint="default" w:ascii="Times New Roman" w:hAnsi="Times New Roman" w:eastAsia="SimSun" w:cs="Times New Roman"/>
                <w:sz w:val="28"/>
                <w:szCs w:val="28"/>
              </w:rPr>
              <w:t xml:space="preserve"> các module.</w:t>
            </w:r>
          </w:p>
        </w:tc>
      </w:tr>
      <w:tr w14:paraId="3FF1C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14:paraId="1111D41C">
            <w:pPr>
              <w:widowControl w:val="0"/>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Ngày 7</w:t>
            </w:r>
          </w:p>
        </w:tc>
        <w:tc>
          <w:tcPr>
            <w:tcW w:w="6537" w:type="dxa"/>
          </w:tcPr>
          <w:p w14:paraId="3D5A053F">
            <w:pPr>
              <w:widowControl w:val="0"/>
              <w:jc w:val="both"/>
              <w:rPr>
                <w:rFonts w:hint="default" w:ascii="Times New Roman" w:hAnsi="Times New Roman" w:cs="Times New Roman"/>
                <w:sz w:val="28"/>
                <w:szCs w:val="28"/>
                <w:vertAlign w:val="baseline"/>
                <w:lang w:val="en-US"/>
              </w:rPr>
            </w:pPr>
            <w:r>
              <w:rPr>
                <w:rFonts w:hint="default" w:ascii="Times New Roman" w:hAnsi="Times New Roman" w:eastAsia="SimSun" w:cs="Times New Roman"/>
                <w:b/>
                <w:bCs/>
                <w:sz w:val="28"/>
                <w:szCs w:val="28"/>
              </w:rPr>
              <w:t>Product Backlog Refinement</w:t>
            </w:r>
            <w:r>
              <w:rPr>
                <w:rFonts w:hint="default" w:ascii="Times New Roman" w:hAnsi="Times New Roman" w:eastAsia="SimSun" w:cs="Times New Roman"/>
                <w:sz w:val="28"/>
                <w:szCs w:val="28"/>
              </w:rPr>
              <w:t xml:space="preserve"> (Làm rõ Product Backlog cho Sprint sau).</w:t>
            </w:r>
          </w:p>
        </w:tc>
      </w:tr>
      <w:tr w14:paraId="712AB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14:paraId="4DB5C54E">
            <w:pPr>
              <w:widowControl w:val="0"/>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Ngày 8</w:t>
            </w:r>
          </w:p>
        </w:tc>
        <w:tc>
          <w:tcPr>
            <w:tcW w:w="6537" w:type="dxa"/>
          </w:tcPr>
          <w:p w14:paraId="054D9BE5">
            <w:pPr>
              <w:widowControl w:val="0"/>
              <w:jc w:val="both"/>
              <w:rPr>
                <w:rFonts w:hint="default" w:ascii="Times New Roman" w:hAnsi="Times New Roman" w:cs="Times New Roman"/>
                <w:sz w:val="28"/>
                <w:szCs w:val="28"/>
                <w:vertAlign w:val="baseline"/>
                <w:lang w:val="en-US"/>
              </w:rPr>
            </w:pPr>
            <w:r>
              <w:rPr>
                <w:rFonts w:hint="default" w:ascii="Times New Roman" w:hAnsi="Times New Roman" w:eastAsia="SimSun" w:cs="Times New Roman"/>
                <w:sz w:val="28"/>
                <w:szCs w:val="28"/>
              </w:rPr>
              <w:t xml:space="preserve">Daily Scrum. Phát hiện và xử lý </w:t>
            </w:r>
            <w:r>
              <w:rPr>
                <w:rFonts w:hint="default" w:ascii="Times New Roman" w:hAnsi="Times New Roman" w:eastAsia="SimSun" w:cs="Times New Roman"/>
                <w:b/>
                <w:bCs/>
                <w:sz w:val="28"/>
                <w:szCs w:val="28"/>
              </w:rPr>
              <w:t>Bug lớn</w:t>
            </w:r>
            <w:r>
              <w:rPr>
                <w:rFonts w:hint="default" w:ascii="Times New Roman" w:hAnsi="Times New Roman" w:eastAsia="SimSun" w:cs="Times New Roman"/>
                <w:sz w:val="28"/>
                <w:szCs w:val="28"/>
              </w:rPr>
              <w:t xml:space="preserve"> trong quá trình tích hợp.</w:t>
            </w:r>
          </w:p>
        </w:tc>
      </w:tr>
      <w:tr w14:paraId="7C323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14:paraId="4EB7B9A4">
            <w:pPr>
              <w:widowControl w:val="0"/>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Ngày 9</w:t>
            </w:r>
          </w:p>
        </w:tc>
        <w:tc>
          <w:tcPr>
            <w:tcW w:w="6537" w:type="dxa"/>
          </w:tcPr>
          <w:p w14:paraId="1B11E1B7">
            <w:pPr>
              <w:widowControl w:val="0"/>
              <w:jc w:val="both"/>
              <w:rPr>
                <w:rFonts w:hint="default" w:ascii="Times New Roman" w:hAnsi="Times New Roman" w:cs="Times New Roman"/>
                <w:sz w:val="28"/>
                <w:szCs w:val="28"/>
                <w:vertAlign w:val="baseline"/>
                <w:lang w:val="en-US"/>
              </w:rPr>
            </w:pPr>
            <w:r>
              <w:rPr>
                <w:rFonts w:hint="default" w:ascii="Times New Roman" w:hAnsi="Times New Roman" w:eastAsia="SimSun" w:cs="Times New Roman"/>
                <w:sz w:val="28"/>
                <w:szCs w:val="28"/>
              </w:rPr>
              <w:t xml:space="preserve">Daily Scrum. QA bắt đầu chạy </w:t>
            </w:r>
            <w:r>
              <w:rPr>
                <w:rFonts w:hint="default" w:ascii="Times New Roman" w:hAnsi="Times New Roman" w:eastAsia="SimSun" w:cs="Times New Roman"/>
                <w:b/>
                <w:bCs/>
                <w:sz w:val="28"/>
                <w:szCs w:val="28"/>
              </w:rPr>
              <w:t>Test Case</w:t>
            </w:r>
            <w:r>
              <w:rPr>
                <w:rFonts w:hint="default" w:ascii="Times New Roman" w:hAnsi="Times New Roman" w:eastAsia="SimSun" w:cs="Times New Roman"/>
                <w:sz w:val="28"/>
                <w:szCs w:val="28"/>
              </w:rPr>
              <w:t xml:space="preserve"> cho các tính năng đã hoàn thành.</w:t>
            </w:r>
          </w:p>
        </w:tc>
      </w:tr>
      <w:tr w14:paraId="57471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14:paraId="2E780934">
            <w:pPr>
              <w:widowControl w:val="0"/>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Ngày 10</w:t>
            </w:r>
          </w:p>
        </w:tc>
        <w:tc>
          <w:tcPr>
            <w:tcW w:w="6537" w:type="dxa"/>
          </w:tcPr>
          <w:p w14:paraId="3887DEC2">
            <w:pPr>
              <w:widowControl w:val="0"/>
              <w:jc w:val="both"/>
              <w:rPr>
                <w:rFonts w:hint="default" w:ascii="Times New Roman" w:hAnsi="Times New Roman" w:cs="Times New Roman"/>
                <w:sz w:val="28"/>
                <w:szCs w:val="28"/>
                <w:vertAlign w:val="baseline"/>
                <w:lang w:val="en-US"/>
              </w:rPr>
            </w:pPr>
            <w:r>
              <w:rPr>
                <w:rFonts w:hint="default" w:ascii="Times New Roman" w:hAnsi="Times New Roman" w:eastAsia="SimSun" w:cs="Times New Roman"/>
                <w:sz w:val="28"/>
                <w:szCs w:val="28"/>
              </w:rPr>
              <w:t xml:space="preserve">Daily Scrum. </w:t>
            </w:r>
            <w:r>
              <w:rPr>
                <w:rFonts w:hint="default" w:ascii="Times New Roman" w:hAnsi="Times New Roman" w:eastAsia="SimSun" w:cs="Times New Roman"/>
                <w:b/>
                <w:bCs/>
                <w:sz w:val="28"/>
                <w:szCs w:val="28"/>
              </w:rPr>
              <w:t>Phát sinh yêu cầu thay đổi nhỏ</w:t>
            </w:r>
            <w:r>
              <w:rPr>
                <w:rFonts w:hint="default" w:ascii="Times New Roman" w:hAnsi="Times New Roman" w:eastAsia="SimSun" w:cs="Times New Roman"/>
                <w:sz w:val="28"/>
                <w:szCs w:val="28"/>
              </w:rPr>
              <w:t xml:space="preserve"> từ Stakeholder.</w:t>
            </w:r>
          </w:p>
        </w:tc>
      </w:tr>
      <w:tr w14:paraId="749C9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14:paraId="02FD1E4F">
            <w:pPr>
              <w:widowControl w:val="0"/>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Ngày 11</w:t>
            </w:r>
          </w:p>
        </w:tc>
        <w:tc>
          <w:tcPr>
            <w:tcW w:w="6537" w:type="dxa"/>
          </w:tcPr>
          <w:p w14:paraId="5A35AA28">
            <w:pPr>
              <w:widowControl w:val="0"/>
              <w:jc w:val="both"/>
              <w:rPr>
                <w:rFonts w:hint="default" w:ascii="Times New Roman" w:hAnsi="Times New Roman" w:cs="Times New Roman"/>
                <w:sz w:val="28"/>
                <w:szCs w:val="28"/>
                <w:vertAlign w:val="baseline"/>
                <w:lang w:val="en-US"/>
              </w:rPr>
            </w:pPr>
            <w:r>
              <w:rPr>
                <w:rFonts w:hint="default" w:ascii="Times New Roman" w:hAnsi="Times New Roman" w:eastAsia="SimSun" w:cs="Times New Roman"/>
                <w:sz w:val="28"/>
                <w:szCs w:val="28"/>
              </w:rPr>
              <w:t xml:space="preserve">Daily Scrum. Dev Team thực hiện các điều chỉnh nhỏ và </w:t>
            </w:r>
            <w:r>
              <w:rPr>
                <w:rFonts w:hint="default" w:ascii="Times New Roman" w:hAnsi="Times New Roman" w:eastAsia="SimSun" w:cs="Times New Roman"/>
                <w:b/>
                <w:bCs/>
                <w:sz w:val="28"/>
                <w:szCs w:val="28"/>
              </w:rPr>
              <w:t>Fix Bug</w:t>
            </w:r>
            <w:r>
              <w:rPr>
                <w:rFonts w:hint="default" w:ascii="Times New Roman" w:hAnsi="Times New Roman" w:eastAsia="SimSun" w:cs="Times New Roman"/>
                <w:sz w:val="28"/>
                <w:szCs w:val="28"/>
              </w:rPr>
              <w:t xml:space="preserve"> theo báo cáo của QA.</w:t>
            </w:r>
          </w:p>
        </w:tc>
      </w:tr>
      <w:tr w14:paraId="46FF5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14:paraId="415E31A5">
            <w:pPr>
              <w:widowControl w:val="0"/>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Ngày 12</w:t>
            </w:r>
          </w:p>
        </w:tc>
        <w:tc>
          <w:tcPr>
            <w:tcW w:w="6537" w:type="dxa"/>
          </w:tcPr>
          <w:p w14:paraId="3C70815E">
            <w:pPr>
              <w:widowControl w:val="0"/>
              <w:jc w:val="both"/>
              <w:rPr>
                <w:rFonts w:hint="default" w:ascii="Times New Roman" w:hAnsi="Times New Roman" w:cs="Times New Roman"/>
                <w:sz w:val="28"/>
                <w:szCs w:val="28"/>
                <w:vertAlign w:val="baseline"/>
                <w:lang w:val="en-US"/>
              </w:rPr>
            </w:pPr>
            <w:r>
              <w:rPr>
                <w:rFonts w:hint="default" w:ascii="Times New Roman" w:hAnsi="Times New Roman" w:eastAsia="SimSun" w:cs="Times New Roman"/>
                <w:sz w:val="28"/>
                <w:szCs w:val="28"/>
              </w:rPr>
              <w:t>Đảm bảo mọi tính năng đã sẵn sàng.</w:t>
            </w:r>
          </w:p>
        </w:tc>
      </w:tr>
      <w:tr w14:paraId="17789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14:paraId="0B59DF76">
            <w:pPr>
              <w:widowControl w:val="0"/>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Ngày 13</w:t>
            </w:r>
          </w:p>
        </w:tc>
        <w:tc>
          <w:tcPr>
            <w:tcW w:w="6537" w:type="dxa"/>
          </w:tcPr>
          <w:p w14:paraId="735F4507">
            <w:pPr>
              <w:widowControl w:val="0"/>
              <w:jc w:val="both"/>
              <w:rPr>
                <w:rFonts w:hint="default" w:ascii="Times New Roman" w:hAnsi="Times New Roman" w:cs="Times New Roman"/>
                <w:sz w:val="28"/>
                <w:szCs w:val="28"/>
                <w:vertAlign w:val="baseline"/>
                <w:lang w:val="en-US"/>
              </w:rPr>
            </w:pPr>
            <w:r>
              <w:rPr>
                <w:rFonts w:hint="default" w:ascii="Times New Roman" w:hAnsi="Times New Roman" w:eastAsia="SimSun" w:cs="Times New Roman"/>
                <w:sz w:val="28"/>
                <w:szCs w:val="28"/>
              </w:rPr>
              <w:t xml:space="preserve">QA thực hiện </w:t>
            </w:r>
            <w:r>
              <w:rPr>
                <w:rFonts w:hint="default" w:ascii="Times New Roman" w:hAnsi="Times New Roman" w:eastAsia="SimSun" w:cs="Times New Roman"/>
                <w:b/>
                <w:bCs/>
                <w:sz w:val="28"/>
                <w:szCs w:val="28"/>
              </w:rPr>
              <w:t>Testing</w:t>
            </w:r>
            <w:r>
              <w:rPr>
                <w:rFonts w:hint="default" w:ascii="Times New Roman" w:hAnsi="Times New Roman" w:eastAsia="SimSun" w:cs="Times New Roman"/>
                <w:sz w:val="28"/>
                <w:szCs w:val="28"/>
              </w:rPr>
              <w:t xml:space="preserve"> lần cuối. PO chấp nhận các tính năng đã hoàn thành (</w:t>
            </w:r>
            <w:r>
              <w:rPr>
                <w:rFonts w:hint="default" w:ascii="Times New Roman" w:hAnsi="Times New Roman" w:eastAsia="SimSun" w:cs="Times New Roman"/>
                <w:b/>
                <w:bCs/>
                <w:sz w:val="28"/>
                <w:szCs w:val="28"/>
              </w:rPr>
              <w:t>Definition of Done</w:t>
            </w:r>
            <w:r>
              <w:rPr>
                <w:rFonts w:hint="default" w:ascii="Times New Roman" w:hAnsi="Times New Roman" w:eastAsia="SimSun" w:cs="Times New Roman"/>
                <w:sz w:val="28"/>
                <w:szCs w:val="28"/>
              </w:rPr>
              <w:t>).</w:t>
            </w:r>
          </w:p>
        </w:tc>
      </w:tr>
      <w:tr w14:paraId="1F766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14:paraId="21A2DD1D">
            <w:pPr>
              <w:widowControl w:val="0"/>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Ngày 14</w:t>
            </w:r>
          </w:p>
        </w:tc>
        <w:tc>
          <w:tcPr>
            <w:tcW w:w="6537" w:type="dxa"/>
          </w:tcPr>
          <w:p w14:paraId="5F3AFC32">
            <w:pPr>
              <w:widowControl w:val="0"/>
              <w:jc w:val="both"/>
              <w:rPr>
                <w:rFonts w:hint="default" w:ascii="Times New Roman" w:hAnsi="Times New Roman" w:cs="Times New Roman"/>
                <w:sz w:val="28"/>
                <w:szCs w:val="28"/>
                <w:vertAlign w:val="baseline"/>
                <w:lang w:val="en-US"/>
              </w:rPr>
            </w:pPr>
            <w:r>
              <w:rPr>
                <w:rFonts w:hint="default" w:ascii="Times New Roman" w:hAnsi="Times New Roman" w:eastAsia="SimSun" w:cs="Times New Roman"/>
                <w:b/>
                <w:bCs/>
                <w:sz w:val="28"/>
                <w:szCs w:val="28"/>
              </w:rPr>
              <w:t>Sprint Review</w:t>
            </w:r>
            <w:r>
              <w:rPr>
                <w:rFonts w:hint="default" w:ascii="Times New Roman" w:hAnsi="Times New Roman" w:eastAsia="SimSun" w:cs="Times New Roman"/>
                <w:sz w:val="28"/>
                <w:szCs w:val="28"/>
              </w:rPr>
              <w:t xml:space="preserve"> (Xem xét Sprint) và </w:t>
            </w:r>
            <w:r>
              <w:rPr>
                <w:rFonts w:hint="default" w:ascii="Times New Roman" w:hAnsi="Times New Roman" w:eastAsia="SimSun" w:cs="Times New Roman"/>
                <w:b/>
                <w:bCs/>
                <w:sz w:val="28"/>
                <w:szCs w:val="28"/>
              </w:rPr>
              <w:t>Sprint Retrospective</w:t>
            </w:r>
            <w:r>
              <w:rPr>
                <w:rFonts w:hint="default" w:ascii="Times New Roman" w:hAnsi="Times New Roman" w:eastAsia="SimSun" w:cs="Times New Roman"/>
                <w:sz w:val="28"/>
                <w:szCs w:val="28"/>
              </w:rPr>
              <w:t xml:space="preserve"> (Cải tiến Sprint).</w:t>
            </w:r>
          </w:p>
        </w:tc>
      </w:tr>
    </w:tbl>
    <w:p w14:paraId="6AF87C1C">
      <w:pPr>
        <w:pStyle w:val="85"/>
        <w:keepNext w:val="0"/>
        <w:keepLines w:val="0"/>
        <w:widowControl/>
        <w:suppressLineNumbers w:val="0"/>
        <w:spacing w:before="0" w:beforeAutospacing="0" w:line="12" w:lineRule="atLeast"/>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 xml:space="preserve">Chào bạn, tôi sẽ giúp bạn xây dựng </w:t>
      </w:r>
      <w:r>
        <w:rPr>
          <w:rFonts w:hint="default" w:ascii="Times New Roman" w:hAnsi="Times New Roman" w:eastAsia="sans-serif" w:cs="Times New Roman"/>
          <w:b/>
          <w:bCs/>
          <w:sz w:val="28"/>
          <w:szCs w:val="28"/>
        </w:rPr>
        <w:t>Timeline Sprint</w:t>
      </w:r>
      <w:r>
        <w:rPr>
          <w:rFonts w:hint="default" w:ascii="Times New Roman" w:hAnsi="Times New Roman" w:eastAsia="sans-serif" w:cs="Times New Roman"/>
          <w:sz w:val="28"/>
          <w:szCs w:val="28"/>
        </w:rPr>
        <w:t xml:space="preserve"> và ghi lại </w:t>
      </w:r>
      <w:r>
        <w:rPr>
          <w:rFonts w:hint="default" w:ascii="Times New Roman" w:hAnsi="Times New Roman" w:eastAsia="sans-serif" w:cs="Times New Roman"/>
          <w:b/>
          <w:bCs/>
          <w:sz w:val="28"/>
          <w:szCs w:val="28"/>
        </w:rPr>
        <w:t>5 sự kiện quan trọng</w:t>
      </w:r>
      <w:r>
        <w:rPr>
          <w:rFonts w:hint="default" w:ascii="Times New Roman" w:hAnsi="Times New Roman" w:eastAsia="sans-serif" w:cs="Times New Roman"/>
          <w:sz w:val="28"/>
          <w:szCs w:val="28"/>
        </w:rPr>
        <w:t xml:space="preserve"> dựa trên một ví dụ thực tế. Tôi sẽ sử dụng dự án </w:t>
      </w:r>
      <w:r>
        <w:rPr>
          <w:rFonts w:hint="default" w:ascii="Times New Roman" w:hAnsi="Times New Roman" w:eastAsia="sans-serif" w:cs="Times New Roman"/>
          <w:b/>
          <w:bCs/>
          <w:sz w:val="28"/>
          <w:szCs w:val="28"/>
        </w:rPr>
        <w:t>Ứng dụng Quản lý Nhóm làm việc</w:t>
      </w:r>
      <w:r>
        <w:rPr>
          <w:rFonts w:hint="default" w:ascii="Times New Roman" w:hAnsi="Times New Roman" w:eastAsia="sans-serif" w:cs="Times New Roman"/>
          <w:sz w:val="28"/>
          <w:szCs w:val="28"/>
        </w:rPr>
        <w:t xml:space="preserve"> (Team Management App) đã đề cập trước đó.</w:t>
      </w:r>
    </w:p>
    <w:p w14:paraId="7C699DAF">
      <w:pPr>
        <w:pStyle w:val="3"/>
        <w:keepNext w:val="0"/>
        <w:keepLines w:val="0"/>
        <w:widowControl/>
        <w:suppressLineNumbers w:val="0"/>
        <w:spacing w:before="0" w:beforeAutospacing="0" w:line="12" w:lineRule="atLeast"/>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a. Timeline Sprint Mẫu (14 Ngày)</w:t>
      </w:r>
    </w:p>
    <w:p w14:paraId="5150293C">
      <w:pPr>
        <w:pStyle w:val="85"/>
        <w:keepNext w:val="0"/>
        <w:keepLines w:val="0"/>
        <w:widowControl/>
        <w:suppressLineNumbers w:val="0"/>
        <w:spacing w:before="0" w:beforeAutospacing="0" w:line="12" w:lineRule="atLeast"/>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Đây là trình tự thời gian tiêu chuẩn cho một Sprint kéo dài 2 tuần trong khung Scrum.</w:t>
      </w:r>
    </w:p>
    <w:tbl>
      <w:tblPr>
        <w:tblStyle w:val="12"/>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08"/>
        <w:gridCol w:w="7498"/>
      </w:tblGrid>
      <w:tr w14:paraId="713C1E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C5653BA">
            <w:pPr>
              <w:keepNext w:val="0"/>
              <w:keepLines w:val="0"/>
              <w:widowControl/>
              <w:suppressLineNumbers w:val="0"/>
              <w:spacing w:before="0" w:beforeAutospacing="0" w:line="12" w:lineRule="atLeast"/>
              <w:jc w:val="left"/>
              <w:rPr>
                <w:rFonts w:hint="default" w:ascii="Times New Roman" w:hAnsi="Times New Roman" w:eastAsia="sans-serif" w:cs="Times New Roman"/>
                <w:sz w:val="28"/>
                <w:szCs w:val="28"/>
              </w:rPr>
            </w:pPr>
            <w:r>
              <w:rPr>
                <w:rStyle w:val="92"/>
                <w:rFonts w:hint="default" w:ascii="Times New Roman" w:hAnsi="Times New Roman" w:eastAsia="sans-serif" w:cs="Times New Roman"/>
                <w:kern w:val="0"/>
                <w:sz w:val="28"/>
                <w:szCs w:val="28"/>
                <w:lang w:val="en-US" w:eastAsia="zh-CN" w:bidi="ar"/>
              </w:rPr>
              <w:t>Ngày</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FF11B40">
            <w:pPr>
              <w:keepNext w:val="0"/>
              <w:keepLines w:val="0"/>
              <w:widowControl/>
              <w:suppressLineNumbers w:val="0"/>
              <w:spacing w:before="0" w:beforeAutospacing="0" w:line="12" w:lineRule="atLeast"/>
              <w:jc w:val="left"/>
              <w:rPr>
                <w:rFonts w:hint="default" w:ascii="Times New Roman" w:hAnsi="Times New Roman" w:eastAsia="sans-serif" w:cs="Times New Roman"/>
                <w:sz w:val="28"/>
                <w:szCs w:val="28"/>
              </w:rPr>
            </w:pPr>
            <w:r>
              <w:rPr>
                <w:rStyle w:val="92"/>
                <w:rFonts w:hint="default" w:ascii="Times New Roman" w:hAnsi="Times New Roman" w:eastAsia="sans-serif" w:cs="Times New Roman"/>
                <w:kern w:val="0"/>
                <w:sz w:val="28"/>
                <w:szCs w:val="28"/>
                <w:lang w:val="en-US" w:eastAsia="zh-CN" w:bidi="ar"/>
              </w:rPr>
              <w:t>Sự kiện/Hoạt động chính</w:t>
            </w:r>
          </w:p>
        </w:tc>
      </w:tr>
      <w:tr w14:paraId="5D5C72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61B45F2">
            <w:pPr>
              <w:keepNext w:val="0"/>
              <w:keepLines w:val="0"/>
              <w:widowControl/>
              <w:suppressLineNumbers w:val="0"/>
              <w:spacing w:before="0" w:beforeAutospacing="0" w:line="12" w:lineRule="atLeast"/>
              <w:jc w:val="left"/>
              <w:rPr>
                <w:rFonts w:hint="default" w:ascii="Times New Roman" w:hAnsi="Times New Roman" w:eastAsia="sans-serif" w:cs="Times New Roman"/>
                <w:sz w:val="28"/>
                <w:szCs w:val="28"/>
              </w:rPr>
            </w:pPr>
            <w:r>
              <w:rPr>
                <w:rFonts w:hint="default" w:ascii="Times New Roman" w:hAnsi="Times New Roman" w:eastAsia="sans-serif" w:cs="Times New Roman"/>
                <w:b/>
                <w:bCs/>
                <w:kern w:val="0"/>
                <w:sz w:val="28"/>
                <w:szCs w:val="28"/>
                <w:lang w:val="en-US" w:eastAsia="zh-CN" w:bidi="ar"/>
              </w:rPr>
              <w:t>Ngày 1</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2043CAC">
            <w:pPr>
              <w:keepNext w:val="0"/>
              <w:keepLines w:val="0"/>
              <w:widowControl/>
              <w:suppressLineNumbers w:val="0"/>
              <w:spacing w:before="0" w:beforeAutospacing="0" w:line="12" w:lineRule="atLeast"/>
              <w:jc w:val="left"/>
              <w:rPr>
                <w:rFonts w:hint="default" w:ascii="Times New Roman" w:hAnsi="Times New Roman" w:eastAsia="sans-serif" w:cs="Times New Roman"/>
                <w:sz w:val="28"/>
                <w:szCs w:val="28"/>
              </w:rPr>
            </w:pPr>
            <w:r>
              <w:rPr>
                <w:rFonts w:hint="default" w:ascii="Times New Roman" w:hAnsi="Times New Roman" w:eastAsia="sans-serif" w:cs="Times New Roman"/>
                <w:b/>
                <w:bCs/>
                <w:kern w:val="0"/>
                <w:sz w:val="28"/>
                <w:szCs w:val="28"/>
                <w:lang w:val="en-US" w:eastAsia="zh-CN" w:bidi="ar"/>
              </w:rPr>
              <w:t>Sprint Planning</w:t>
            </w:r>
            <w:r>
              <w:rPr>
                <w:rFonts w:hint="default" w:ascii="Times New Roman" w:hAnsi="Times New Roman" w:eastAsia="sans-serif" w:cs="Times New Roman"/>
                <w:kern w:val="0"/>
                <w:sz w:val="28"/>
                <w:szCs w:val="28"/>
                <w:lang w:val="en-US" w:eastAsia="zh-CN" w:bidi="ar"/>
              </w:rPr>
              <w:t xml:space="preserve"> (Lập kế hoạch Sprint) và </w:t>
            </w:r>
            <w:r>
              <w:rPr>
                <w:rFonts w:hint="default" w:ascii="Times New Roman" w:hAnsi="Times New Roman" w:eastAsia="sans-serif" w:cs="Times New Roman"/>
                <w:b/>
                <w:bCs/>
                <w:kern w:val="0"/>
                <w:sz w:val="28"/>
                <w:szCs w:val="28"/>
                <w:lang w:val="en-US" w:eastAsia="zh-CN" w:bidi="ar"/>
              </w:rPr>
              <w:t>Sprint Kick-off</w:t>
            </w:r>
            <w:r>
              <w:rPr>
                <w:rFonts w:hint="default" w:ascii="Times New Roman" w:hAnsi="Times New Roman" w:eastAsia="sans-serif" w:cs="Times New Roman"/>
                <w:kern w:val="0"/>
                <w:sz w:val="28"/>
                <w:szCs w:val="28"/>
                <w:lang w:val="en-US" w:eastAsia="zh-CN" w:bidi="ar"/>
              </w:rPr>
              <w:t xml:space="preserve"> (Bắt đầu Sprint).</w:t>
            </w:r>
          </w:p>
        </w:tc>
      </w:tr>
      <w:tr w14:paraId="34BCD0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26609C8">
            <w:pPr>
              <w:keepNext w:val="0"/>
              <w:keepLines w:val="0"/>
              <w:widowControl/>
              <w:suppressLineNumbers w:val="0"/>
              <w:spacing w:before="0" w:beforeAutospacing="0" w:line="12" w:lineRule="atLeast"/>
              <w:jc w:val="left"/>
              <w:rPr>
                <w:rFonts w:hint="default" w:ascii="Times New Roman" w:hAnsi="Times New Roman" w:eastAsia="sans-serif" w:cs="Times New Roman"/>
                <w:sz w:val="28"/>
                <w:szCs w:val="28"/>
              </w:rPr>
            </w:pPr>
            <w:r>
              <w:rPr>
                <w:rFonts w:hint="default" w:ascii="Times New Roman" w:hAnsi="Times New Roman" w:eastAsia="sans-serif" w:cs="Times New Roman"/>
                <w:b/>
                <w:bCs/>
                <w:kern w:val="0"/>
                <w:sz w:val="28"/>
                <w:szCs w:val="28"/>
                <w:lang w:val="en-US" w:eastAsia="zh-CN" w:bidi="ar"/>
              </w:rPr>
              <w:t>Ngày 2</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0E4671C">
            <w:pPr>
              <w:keepNext w:val="0"/>
              <w:keepLines w:val="0"/>
              <w:widowControl/>
              <w:suppressLineNumbers w:val="0"/>
              <w:spacing w:before="0" w:beforeAutospacing="0" w:line="12" w:lineRule="atLeast"/>
              <w:jc w:val="left"/>
              <w:rPr>
                <w:rFonts w:hint="default" w:ascii="Times New Roman" w:hAnsi="Times New Roman" w:eastAsia="sans-serif" w:cs="Times New Roman"/>
                <w:sz w:val="28"/>
                <w:szCs w:val="28"/>
              </w:rPr>
            </w:pPr>
            <w:r>
              <w:rPr>
                <w:rFonts w:hint="default" w:ascii="Times New Roman" w:hAnsi="Times New Roman" w:eastAsia="sans-serif" w:cs="Times New Roman"/>
                <w:kern w:val="0"/>
                <w:sz w:val="28"/>
                <w:szCs w:val="28"/>
                <w:lang w:val="en-US" w:eastAsia="zh-CN" w:bidi="ar"/>
              </w:rPr>
              <w:t>Developer bắt đầu phát triển các Item ưu tiên cao nhất.</w:t>
            </w:r>
          </w:p>
        </w:tc>
      </w:tr>
      <w:tr w14:paraId="682D0C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2290DFB">
            <w:pPr>
              <w:keepNext w:val="0"/>
              <w:keepLines w:val="0"/>
              <w:widowControl/>
              <w:suppressLineNumbers w:val="0"/>
              <w:spacing w:before="0" w:beforeAutospacing="0" w:line="12" w:lineRule="atLeast"/>
              <w:jc w:val="left"/>
              <w:rPr>
                <w:rFonts w:hint="default" w:ascii="Times New Roman" w:hAnsi="Times New Roman" w:eastAsia="sans-serif" w:cs="Times New Roman"/>
                <w:sz w:val="28"/>
                <w:szCs w:val="28"/>
              </w:rPr>
            </w:pPr>
            <w:r>
              <w:rPr>
                <w:rFonts w:hint="default" w:ascii="Times New Roman" w:hAnsi="Times New Roman" w:eastAsia="sans-serif" w:cs="Times New Roman"/>
                <w:b/>
                <w:bCs/>
                <w:kern w:val="0"/>
                <w:sz w:val="28"/>
                <w:szCs w:val="28"/>
                <w:lang w:val="en-US" w:eastAsia="zh-CN" w:bidi="ar"/>
              </w:rPr>
              <w:t>Ngày 3</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E5ACC53">
            <w:pPr>
              <w:keepNext w:val="0"/>
              <w:keepLines w:val="0"/>
              <w:widowControl/>
              <w:suppressLineNumbers w:val="0"/>
              <w:spacing w:before="0" w:beforeAutospacing="0" w:line="12" w:lineRule="atLeast"/>
              <w:jc w:val="left"/>
              <w:rPr>
                <w:rFonts w:hint="default" w:ascii="Times New Roman" w:hAnsi="Times New Roman" w:eastAsia="sans-serif" w:cs="Times New Roman"/>
                <w:sz w:val="28"/>
                <w:szCs w:val="28"/>
              </w:rPr>
            </w:pPr>
            <w:r>
              <w:rPr>
                <w:rFonts w:hint="default" w:ascii="Times New Roman" w:hAnsi="Times New Roman" w:eastAsia="sans-serif" w:cs="Times New Roman"/>
                <w:kern w:val="0"/>
                <w:sz w:val="28"/>
                <w:szCs w:val="28"/>
                <w:lang w:val="en-US" w:eastAsia="zh-CN" w:bidi="ar"/>
              </w:rPr>
              <w:t>Daily Scrum. Dev Team bắt đầu chia sẻ khó khăn/tiến độ.</w:t>
            </w:r>
          </w:p>
        </w:tc>
      </w:tr>
      <w:tr w14:paraId="6DE597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1EC117D">
            <w:pPr>
              <w:keepNext w:val="0"/>
              <w:keepLines w:val="0"/>
              <w:widowControl/>
              <w:suppressLineNumbers w:val="0"/>
              <w:spacing w:before="0" w:beforeAutospacing="0" w:line="12" w:lineRule="atLeast"/>
              <w:jc w:val="left"/>
              <w:rPr>
                <w:rFonts w:hint="default" w:ascii="Times New Roman" w:hAnsi="Times New Roman" w:eastAsia="sans-serif" w:cs="Times New Roman"/>
                <w:sz w:val="28"/>
                <w:szCs w:val="28"/>
              </w:rPr>
            </w:pPr>
            <w:r>
              <w:rPr>
                <w:rFonts w:hint="default" w:ascii="Times New Roman" w:hAnsi="Times New Roman" w:eastAsia="sans-serif" w:cs="Times New Roman"/>
                <w:b/>
                <w:bCs/>
                <w:kern w:val="0"/>
                <w:sz w:val="28"/>
                <w:szCs w:val="28"/>
                <w:lang w:val="en-US" w:eastAsia="zh-CN" w:bidi="ar"/>
              </w:rPr>
              <w:t>Ngày 4</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4814DB6">
            <w:pPr>
              <w:keepNext w:val="0"/>
              <w:keepLines w:val="0"/>
              <w:widowControl/>
              <w:suppressLineNumbers w:val="0"/>
              <w:spacing w:before="0" w:beforeAutospacing="0" w:line="12" w:lineRule="atLeast"/>
              <w:jc w:val="left"/>
              <w:rPr>
                <w:rFonts w:hint="default" w:ascii="Times New Roman" w:hAnsi="Times New Roman" w:eastAsia="sans-serif" w:cs="Times New Roman"/>
                <w:sz w:val="28"/>
                <w:szCs w:val="28"/>
              </w:rPr>
            </w:pPr>
            <w:r>
              <w:rPr>
                <w:rFonts w:hint="default" w:ascii="Times New Roman" w:hAnsi="Times New Roman" w:eastAsia="sans-serif" w:cs="Times New Roman"/>
                <w:kern w:val="0"/>
                <w:sz w:val="28"/>
                <w:szCs w:val="28"/>
                <w:lang w:val="en-US" w:eastAsia="zh-CN" w:bidi="ar"/>
              </w:rPr>
              <w:t>Daily Scrum. PO và Designer review giao diện chi tiết của các tính năng.</w:t>
            </w:r>
          </w:p>
        </w:tc>
      </w:tr>
      <w:tr w14:paraId="1D3884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562CA1F">
            <w:pPr>
              <w:keepNext w:val="0"/>
              <w:keepLines w:val="0"/>
              <w:widowControl/>
              <w:suppressLineNumbers w:val="0"/>
              <w:spacing w:before="0" w:beforeAutospacing="0" w:line="12" w:lineRule="atLeast"/>
              <w:jc w:val="left"/>
              <w:rPr>
                <w:rFonts w:hint="default" w:ascii="Times New Roman" w:hAnsi="Times New Roman" w:eastAsia="sans-serif" w:cs="Times New Roman"/>
                <w:sz w:val="28"/>
                <w:szCs w:val="28"/>
              </w:rPr>
            </w:pPr>
            <w:r>
              <w:rPr>
                <w:rFonts w:hint="default" w:ascii="Times New Roman" w:hAnsi="Times New Roman" w:eastAsia="sans-serif" w:cs="Times New Roman"/>
                <w:b/>
                <w:bCs/>
                <w:kern w:val="0"/>
                <w:sz w:val="28"/>
                <w:szCs w:val="28"/>
                <w:lang w:val="en-US" w:eastAsia="zh-CN" w:bidi="ar"/>
              </w:rPr>
              <w:t>Ngày 5</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EE128FB">
            <w:pPr>
              <w:keepNext w:val="0"/>
              <w:keepLines w:val="0"/>
              <w:widowControl/>
              <w:suppressLineNumbers w:val="0"/>
              <w:spacing w:before="0" w:beforeAutospacing="0" w:line="12" w:lineRule="atLeast"/>
              <w:jc w:val="left"/>
              <w:rPr>
                <w:rFonts w:hint="default" w:ascii="Times New Roman" w:hAnsi="Times New Roman" w:eastAsia="sans-serif" w:cs="Times New Roman"/>
                <w:sz w:val="28"/>
                <w:szCs w:val="28"/>
              </w:rPr>
            </w:pPr>
            <w:r>
              <w:rPr>
                <w:rFonts w:hint="default" w:ascii="Times New Roman" w:hAnsi="Times New Roman" w:eastAsia="sans-serif" w:cs="Times New Roman"/>
                <w:kern w:val="0"/>
                <w:sz w:val="28"/>
                <w:szCs w:val="28"/>
                <w:lang w:val="en-US" w:eastAsia="zh-CN" w:bidi="ar"/>
              </w:rPr>
              <w:t xml:space="preserve">Daily Scrum. </w:t>
            </w:r>
            <w:r>
              <w:rPr>
                <w:rFonts w:hint="default" w:ascii="Times New Roman" w:hAnsi="Times New Roman" w:eastAsia="sans-serif" w:cs="Times New Roman"/>
                <w:b/>
                <w:bCs/>
                <w:kern w:val="0"/>
                <w:sz w:val="28"/>
                <w:szCs w:val="28"/>
                <w:lang w:val="en-US" w:eastAsia="zh-CN" w:bidi="ar"/>
              </w:rPr>
              <w:t>Hoàn thành chức năng cốt lõi</w:t>
            </w:r>
            <w:r>
              <w:rPr>
                <w:rFonts w:hint="default" w:ascii="Times New Roman" w:hAnsi="Times New Roman" w:eastAsia="sans-serif" w:cs="Times New Roman"/>
                <w:kern w:val="0"/>
                <w:sz w:val="28"/>
                <w:szCs w:val="28"/>
                <w:lang w:val="en-US" w:eastAsia="zh-CN" w:bidi="ar"/>
              </w:rPr>
              <w:t xml:space="preserve"> (Ví dụ: tạo cơ sở dữ liệu Task Types).</w:t>
            </w:r>
          </w:p>
        </w:tc>
      </w:tr>
      <w:tr w14:paraId="177DD1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BE9410F">
            <w:pPr>
              <w:keepNext w:val="0"/>
              <w:keepLines w:val="0"/>
              <w:widowControl/>
              <w:suppressLineNumbers w:val="0"/>
              <w:spacing w:before="0" w:beforeAutospacing="0" w:line="12" w:lineRule="atLeast"/>
              <w:jc w:val="left"/>
              <w:rPr>
                <w:rFonts w:hint="default" w:ascii="Times New Roman" w:hAnsi="Times New Roman" w:eastAsia="sans-serif" w:cs="Times New Roman"/>
                <w:sz w:val="28"/>
                <w:szCs w:val="28"/>
              </w:rPr>
            </w:pPr>
            <w:r>
              <w:rPr>
                <w:rFonts w:hint="default" w:ascii="Times New Roman" w:hAnsi="Times New Roman" w:eastAsia="sans-serif" w:cs="Times New Roman"/>
                <w:b/>
                <w:bCs/>
                <w:kern w:val="0"/>
                <w:sz w:val="28"/>
                <w:szCs w:val="28"/>
                <w:lang w:val="en-US" w:eastAsia="zh-CN" w:bidi="ar"/>
              </w:rPr>
              <w:t>Ngày 6</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AEAC68B">
            <w:pPr>
              <w:keepNext w:val="0"/>
              <w:keepLines w:val="0"/>
              <w:widowControl/>
              <w:suppressLineNumbers w:val="0"/>
              <w:spacing w:before="0" w:beforeAutospacing="0" w:line="12" w:lineRule="atLeast"/>
              <w:jc w:val="left"/>
              <w:rPr>
                <w:rFonts w:hint="default" w:ascii="Times New Roman" w:hAnsi="Times New Roman" w:eastAsia="sans-serif" w:cs="Times New Roman"/>
                <w:sz w:val="28"/>
                <w:szCs w:val="28"/>
              </w:rPr>
            </w:pPr>
            <w:r>
              <w:rPr>
                <w:rFonts w:hint="default" w:ascii="Times New Roman" w:hAnsi="Times New Roman" w:eastAsia="sans-serif" w:cs="Times New Roman"/>
                <w:kern w:val="0"/>
                <w:sz w:val="28"/>
                <w:szCs w:val="28"/>
                <w:lang w:val="en-US" w:eastAsia="zh-CN" w:bidi="ar"/>
              </w:rPr>
              <w:t xml:space="preserve">Developer bắt đầu </w:t>
            </w:r>
            <w:r>
              <w:rPr>
                <w:rFonts w:hint="default" w:ascii="Times New Roman" w:hAnsi="Times New Roman" w:eastAsia="sans-serif" w:cs="Times New Roman"/>
                <w:b/>
                <w:bCs/>
                <w:kern w:val="0"/>
                <w:sz w:val="28"/>
                <w:szCs w:val="28"/>
                <w:lang w:val="en-US" w:eastAsia="zh-CN" w:bidi="ar"/>
              </w:rPr>
              <w:t>Unit Testing</w:t>
            </w:r>
            <w:r>
              <w:rPr>
                <w:rFonts w:hint="default" w:ascii="Times New Roman" w:hAnsi="Times New Roman" w:eastAsia="sans-serif" w:cs="Times New Roman"/>
                <w:kern w:val="0"/>
                <w:sz w:val="28"/>
                <w:szCs w:val="28"/>
                <w:lang w:val="en-US" w:eastAsia="zh-CN" w:bidi="ar"/>
              </w:rPr>
              <w:t xml:space="preserve"> và </w:t>
            </w:r>
            <w:r>
              <w:rPr>
                <w:rFonts w:hint="default" w:ascii="Times New Roman" w:hAnsi="Times New Roman" w:eastAsia="sans-serif" w:cs="Times New Roman"/>
                <w:b/>
                <w:bCs/>
                <w:kern w:val="0"/>
                <w:sz w:val="28"/>
                <w:szCs w:val="28"/>
                <w:lang w:val="en-US" w:eastAsia="zh-CN" w:bidi="ar"/>
              </w:rPr>
              <w:t>Integration</w:t>
            </w:r>
            <w:r>
              <w:rPr>
                <w:rFonts w:hint="default" w:ascii="Times New Roman" w:hAnsi="Times New Roman" w:eastAsia="sans-serif" w:cs="Times New Roman"/>
                <w:kern w:val="0"/>
                <w:sz w:val="28"/>
                <w:szCs w:val="28"/>
                <w:lang w:val="en-US" w:eastAsia="zh-CN" w:bidi="ar"/>
              </w:rPr>
              <w:t xml:space="preserve"> các module.</w:t>
            </w:r>
          </w:p>
        </w:tc>
      </w:tr>
      <w:tr w14:paraId="37F995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95DCFF6">
            <w:pPr>
              <w:keepNext w:val="0"/>
              <w:keepLines w:val="0"/>
              <w:widowControl/>
              <w:suppressLineNumbers w:val="0"/>
              <w:spacing w:before="0" w:beforeAutospacing="0" w:line="12" w:lineRule="atLeast"/>
              <w:jc w:val="left"/>
              <w:rPr>
                <w:rFonts w:hint="default" w:ascii="Times New Roman" w:hAnsi="Times New Roman" w:eastAsia="sans-serif" w:cs="Times New Roman"/>
                <w:sz w:val="28"/>
                <w:szCs w:val="28"/>
              </w:rPr>
            </w:pPr>
            <w:r>
              <w:rPr>
                <w:rFonts w:hint="default" w:ascii="Times New Roman" w:hAnsi="Times New Roman" w:eastAsia="sans-serif" w:cs="Times New Roman"/>
                <w:b/>
                <w:bCs/>
                <w:kern w:val="0"/>
                <w:sz w:val="28"/>
                <w:szCs w:val="28"/>
                <w:lang w:val="en-US" w:eastAsia="zh-CN" w:bidi="ar"/>
              </w:rPr>
              <w:t>Ngày 7</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24C5394">
            <w:pPr>
              <w:keepNext w:val="0"/>
              <w:keepLines w:val="0"/>
              <w:widowControl/>
              <w:suppressLineNumbers w:val="0"/>
              <w:spacing w:before="0" w:beforeAutospacing="0" w:line="12" w:lineRule="atLeast"/>
              <w:jc w:val="left"/>
              <w:rPr>
                <w:rFonts w:hint="default" w:ascii="Times New Roman" w:hAnsi="Times New Roman" w:eastAsia="sans-serif" w:cs="Times New Roman"/>
                <w:sz w:val="28"/>
                <w:szCs w:val="28"/>
              </w:rPr>
            </w:pPr>
            <w:r>
              <w:rPr>
                <w:rFonts w:hint="default" w:ascii="Times New Roman" w:hAnsi="Times New Roman" w:eastAsia="sans-serif" w:cs="Times New Roman"/>
                <w:b/>
                <w:bCs/>
                <w:kern w:val="0"/>
                <w:sz w:val="28"/>
                <w:szCs w:val="28"/>
                <w:lang w:val="en-US" w:eastAsia="zh-CN" w:bidi="ar"/>
              </w:rPr>
              <w:t>Product Backlog Refinement</w:t>
            </w:r>
            <w:r>
              <w:rPr>
                <w:rFonts w:hint="default" w:ascii="Times New Roman" w:hAnsi="Times New Roman" w:eastAsia="sans-serif" w:cs="Times New Roman"/>
                <w:kern w:val="0"/>
                <w:sz w:val="28"/>
                <w:szCs w:val="28"/>
                <w:lang w:val="en-US" w:eastAsia="zh-CN" w:bidi="ar"/>
              </w:rPr>
              <w:t xml:space="preserve"> (Làm rõ Product Backlog cho Sprint sau).</w:t>
            </w:r>
          </w:p>
        </w:tc>
      </w:tr>
      <w:tr w14:paraId="541CC3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0064DD6">
            <w:pPr>
              <w:keepNext w:val="0"/>
              <w:keepLines w:val="0"/>
              <w:widowControl/>
              <w:suppressLineNumbers w:val="0"/>
              <w:spacing w:before="0" w:beforeAutospacing="0" w:line="12" w:lineRule="atLeast"/>
              <w:jc w:val="left"/>
              <w:rPr>
                <w:rFonts w:hint="default" w:ascii="Times New Roman" w:hAnsi="Times New Roman" w:eastAsia="sans-serif" w:cs="Times New Roman"/>
                <w:sz w:val="28"/>
                <w:szCs w:val="28"/>
              </w:rPr>
            </w:pPr>
            <w:r>
              <w:rPr>
                <w:rFonts w:hint="default" w:ascii="Times New Roman" w:hAnsi="Times New Roman" w:eastAsia="sans-serif" w:cs="Times New Roman"/>
                <w:b/>
                <w:bCs/>
                <w:kern w:val="0"/>
                <w:sz w:val="28"/>
                <w:szCs w:val="28"/>
                <w:lang w:val="en-US" w:eastAsia="zh-CN" w:bidi="ar"/>
              </w:rPr>
              <w:t>Ngày 8</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A5EADCF">
            <w:pPr>
              <w:keepNext w:val="0"/>
              <w:keepLines w:val="0"/>
              <w:widowControl/>
              <w:suppressLineNumbers w:val="0"/>
              <w:spacing w:before="0" w:beforeAutospacing="0" w:line="12" w:lineRule="atLeast"/>
              <w:jc w:val="left"/>
              <w:rPr>
                <w:rFonts w:hint="default" w:ascii="Times New Roman" w:hAnsi="Times New Roman" w:eastAsia="sans-serif" w:cs="Times New Roman"/>
                <w:sz w:val="28"/>
                <w:szCs w:val="28"/>
              </w:rPr>
            </w:pPr>
            <w:r>
              <w:rPr>
                <w:rFonts w:hint="default" w:ascii="Times New Roman" w:hAnsi="Times New Roman" w:eastAsia="sans-serif" w:cs="Times New Roman"/>
                <w:kern w:val="0"/>
                <w:sz w:val="28"/>
                <w:szCs w:val="28"/>
                <w:lang w:val="en-US" w:eastAsia="zh-CN" w:bidi="ar"/>
              </w:rPr>
              <w:t xml:space="preserve">Daily Scrum. Phát hiện và xử lý </w:t>
            </w:r>
            <w:r>
              <w:rPr>
                <w:rFonts w:hint="default" w:ascii="Times New Roman" w:hAnsi="Times New Roman" w:eastAsia="sans-serif" w:cs="Times New Roman"/>
                <w:b/>
                <w:bCs/>
                <w:kern w:val="0"/>
                <w:sz w:val="28"/>
                <w:szCs w:val="28"/>
                <w:lang w:val="en-US" w:eastAsia="zh-CN" w:bidi="ar"/>
              </w:rPr>
              <w:t>Bug lớn</w:t>
            </w:r>
            <w:r>
              <w:rPr>
                <w:rFonts w:hint="default" w:ascii="Times New Roman" w:hAnsi="Times New Roman" w:eastAsia="sans-serif" w:cs="Times New Roman"/>
                <w:kern w:val="0"/>
                <w:sz w:val="28"/>
                <w:szCs w:val="28"/>
                <w:lang w:val="en-US" w:eastAsia="zh-CN" w:bidi="ar"/>
              </w:rPr>
              <w:t xml:space="preserve"> trong quá trình tích hợp.</w:t>
            </w:r>
          </w:p>
        </w:tc>
      </w:tr>
      <w:tr w14:paraId="13A573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8259234">
            <w:pPr>
              <w:keepNext w:val="0"/>
              <w:keepLines w:val="0"/>
              <w:widowControl/>
              <w:suppressLineNumbers w:val="0"/>
              <w:spacing w:before="0" w:beforeAutospacing="0" w:line="12" w:lineRule="atLeast"/>
              <w:jc w:val="left"/>
              <w:rPr>
                <w:rFonts w:hint="default" w:ascii="Times New Roman" w:hAnsi="Times New Roman" w:eastAsia="sans-serif" w:cs="Times New Roman"/>
                <w:sz w:val="28"/>
                <w:szCs w:val="28"/>
              </w:rPr>
            </w:pPr>
            <w:r>
              <w:rPr>
                <w:rFonts w:hint="default" w:ascii="Times New Roman" w:hAnsi="Times New Roman" w:eastAsia="sans-serif" w:cs="Times New Roman"/>
                <w:b/>
                <w:bCs/>
                <w:kern w:val="0"/>
                <w:sz w:val="28"/>
                <w:szCs w:val="28"/>
                <w:lang w:val="en-US" w:eastAsia="zh-CN" w:bidi="ar"/>
              </w:rPr>
              <w:t>Ngày 9</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FF17B5D">
            <w:pPr>
              <w:keepNext w:val="0"/>
              <w:keepLines w:val="0"/>
              <w:widowControl/>
              <w:suppressLineNumbers w:val="0"/>
              <w:spacing w:before="0" w:beforeAutospacing="0" w:line="12" w:lineRule="atLeast"/>
              <w:jc w:val="left"/>
              <w:rPr>
                <w:rFonts w:hint="default" w:ascii="Times New Roman" w:hAnsi="Times New Roman" w:eastAsia="sans-serif" w:cs="Times New Roman"/>
                <w:sz w:val="28"/>
                <w:szCs w:val="28"/>
              </w:rPr>
            </w:pPr>
            <w:r>
              <w:rPr>
                <w:rFonts w:hint="default" w:ascii="Times New Roman" w:hAnsi="Times New Roman" w:eastAsia="sans-serif" w:cs="Times New Roman"/>
                <w:kern w:val="0"/>
                <w:sz w:val="28"/>
                <w:szCs w:val="28"/>
                <w:lang w:val="en-US" w:eastAsia="zh-CN" w:bidi="ar"/>
              </w:rPr>
              <w:t xml:space="preserve">Daily Scrum. QA bắt đầu chạy </w:t>
            </w:r>
            <w:r>
              <w:rPr>
                <w:rFonts w:hint="default" w:ascii="Times New Roman" w:hAnsi="Times New Roman" w:eastAsia="sans-serif" w:cs="Times New Roman"/>
                <w:b/>
                <w:bCs/>
                <w:kern w:val="0"/>
                <w:sz w:val="28"/>
                <w:szCs w:val="28"/>
                <w:lang w:val="en-US" w:eastAsia="zh-CN" w:bidi="ar"/>
              </w:rPr>
              <w:t>Test Case</w:t>
            </w:r>
            <w:r>
              <w:rPr>
                <w:rFonts w:hint="default" w:ascii="Times New Roman" w:hAnsi="Times New Roman" w:eastAsia="sans-serif" w:cs="Times New Roman"/>
                <w:kern w:val="0"/>
                <w:sz w:val="28"/>
                <w:szCs w:val="28"/>
                <w:lang w:val="en-US" w:eastAsia="zh-CN" w:bidi="ar"/>
              </w:rPr>
              <w:t xml:space="preserve"> cho các tính năng đã hoàn thành.</w:t>
            </w:r>
          </w:p>
        </w:tc>
      </w:tr>
      <w:tr w14:paraId="0DE4B3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FF97D9C">
            <w:pPr>
              <w:keepNext w:val="0"/>
              <w:keepLines w:val="0"/>
              <w:widowControl/>
              <w:suppressLineNumbers w:val="0"/>
              <w:spacing w:before="0" w:beforeAutospacing="0" w:line="12" w:lineRule="atLeast"/>
              <w:jc w:val="left"/>
              <w:rPr>
                <w:rFonts w:hint="default" w:ascii="Times New Roman" w:hAnsi="Times New Roman" w:eastAsia="sans-serif" w:cs="Times New Roman"/>
                <w:sz w:val="28"/>
                <w:szCs w:val="28"/>
              </w:rPr>
            </w:pPr>
            <w:r>
              <w:rPr>
                <w:rFonts w:hint="default" w:ascii="Times New Roman" w:hAnsi="Times New Roman" w:eastAsia="sans-serif" w:cs="Times New Roman"/>
                <w:b/>
                <w:bCs/>
                <w:kern w:val="0"/>
                <w:sz w:val="28"/>
                <w:szCs w:val="28"/>
                <w:lang w:val="en-US" w:eastAsia="zh-CN" w:bidi="ar"/>
              </w:rPr>
              <w:t>Ngày 10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8DAE318">
            <w:pPr>
              <w:keepNext w:val="0"/>
              <w:keepLines w:val="0"/>
              <w:widowControl/>
              <w:suppressLineNumbers w:val="0"/>
              <w:spacing w:before="0" w:beforeAutospacing="0" w:line="12" w:lineRule="atLeast"/>
              <w:jc w:val="left"/>
              <w:rPr>
                <w:rFonts w:hint="default" w:ascii="Times New Roman" w:hAnsi="Times New Roman" w:eastAsia="sans-serif" w:cs="Times New Roman"/>
                <w:sz w:val="28"/>
                <w:szCs w:val="28"/>
              </w:rPr>
            </w:pPr>
            <w:r>
              <w:rPr>
                <w:rFonts w:hint="default" w:ascii="Times New Roman" w:hAnsi="Times New Roman" w:eastAsia="sans-serif" w:cs="Times New Roman"/>
                <w:kern w:val="0"/>
                <w:sz w:val="28"/>
                <w:szCs w:val="28"/>
                <w:lang w:val="en-US" w:eastAsia="zh-CN" w:bidi="ar"/>
              </w:rPr>
              <w:t xml:space="preserve">Daily Scrum. </w:t>
            </w:r>
            <w:r>
              <w:rPr>
                <w:rFonts w:hint="default" w:ascii="Times New Roman" w:hAnsi="Times New Roman" w:eastAsia="sans-serif" w:cs="Times New Roman"/>
                <w:b/>
                <w:bCs/>
                <w:kern w:val="0"/>
                <w:sz w:val="28"/>
                <w:szCs w:val="28"/>
                <w:lang w:val="en-US" w:eastAsia="zh-CN" w:bidi="ar"/>
              </w:rPr>
              <w:t>Phát sinh yêu cầu thay đổi nhỏ</w:t>
            </w:r>
            <w:r>
              <w:rPr>
                <w:rFonts w:hint="default" w:ascii="Times New Roman" w:hAnsi="Times New Roman" w:eastAsia="sans-serif" w:cs="Times New Roman"/>
                <w:kern w:val="0"/>
                <w:sz w:val="28"/>
                <w:szCs w:val="28"/>
                <w:lang w:val="en-US" w:eastAsia="zh-CN" w:bidi="ar"/>
              </w:rPr>
              <w:t xml:space="preserve"> từ Stakeholder.</w:t>
            </w:r>
          </w:p>
        </w:tc>
      </w:tr>
      <w:tr w14:paraId="7C8BB2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B811DC7">
            <w:pPr>
              <w:keepNext w:val="0"/>
              <w:keepLines w:val="0"/>
              <w:widowControl/>
              <w:suppressLineNumbers w:val="0"/>
              <w:spacing w:before="0" w:beforeAutospacing="0" w:line="12" w:lineRule="atLeast"/>
              <w:jc w:val="left"/>
              <w:rPr>
                <w:rFonts w:hint="default" w:ascii="Times New Roman" w:hAnsi="Times New Roman" w:eastAsia="sans-serif" w:cs="Times New Roman"/>
                <w:sz w:val="28"/>
                <w:szCs w:val="28"/>
              </w:rPr>
            </w:pPr>
            <w:r>
              <w:rPr>
                <w:rFonts w:hint="default" w:ascii="Times New Roman" w:hAnsi="Times New Roman" w:eastAsia="sans-serif" w:cs="Times New Roman"/>
                <w:b/>
                <w:bCs/>
                <w:kern w:val="0"/>
                <w:sz w:val="28"/>
                <w:szCs w:val="28"/>
                <w:lang w:val="en-US" w:eastAsia="zh-CN" w:bidi="ar"/>
              </w:rPr>
              <w:t>Ngày 11</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CA192E6">
            <w:pPr>
              <w:keepNext w:val="0"/>
              <w:keepLines w:val="0"/>
              <w:widowControl/>
              <w:suppressLineNumbers w:val="0"/>
              <w:spacing w:before="0" w:beforeAutospacing="0" w:line="12" w:lineRule="atLeast"/>
              <w:jc w:val="left"/>
              <w:rPr>
                <w:rFonts w:hint="default" w:ascii="Times New Roman" w:hAnsi="Times New Roman" w:eastAsia="sans-serif" w:cs="Times New Roman"/>
                <w:sz w:val="28"/>
                <w:szCs w:val="28"/>
              </w:rPr>
            </w:pPr>
            <w:r>
              <w:rPr>
                <w:rFonts w:hint="default" w:ascii="Times New Roman" w:hAnsi="Times New Roman" w:eastAsia="sans-serif" w:cs="Times New Roman"/>
                <w:kern w:val="0"/>
                <w:sz w:val="28"/>
                <w:szCs w:val="28"/>
                <w:lang w:val="en-US" w:eastAsia="zh-CN" w:bidi="ar"/>
              </w:rPr>
              <w:t xml:space="preserve">Daily Scrum. Dev Team thực hiện các điều chỉnh nhỏ và </w:t>
            </w:r>
            <w:r>
              <w:rPr>
                <w:rFonts w:hint="default" w:ascii="Times New Roman" w:hAnsi="Times New Roman" w:eastAsia="sans-serif" w:cs="Times New Roman"/>
                <w:b/>
                <w:bCs/>
                <w:kern w:val="0"/>
                <w:sz w:val="28"/>
                <w:szCs w:val="28"/>
                <w:lang w:val="en-US" w:eastAsia="zh-CN" w:bidi="ar"/>
              </w:rPr>
              <w:t>Fix Bug</w:t>
            </w:r>
            <w:r>
              <w:rPr>
                <w:rFonts w:hint="default" w:ascii="Times New Roman" w:hAnsi="Times New Roman" w:eastAsia="sans-serif" w:cs="Times New Roman"/>
                <w:kern w:val="0"/>
                <w:sz w:val="28"/>
                <w:szCs w:val="28"/>
                <w:lang w:val="en-US" w:eastAsia="zh-CN" w:bidi="ar"/>
              </w:rPr>
              <w:t xml:space="preserve"> theo báo cáo của QA.</w:t>
            </w:r>
          </w:p>
        </w:tc>
      </w:tr>
      <w:tr w14:paraId="259F00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7D00AD2">
            <w:pPr>
              <w:keepNext w:val="0"/>
              <w:keepLines w:val="0"/>
              <w:widowControl/>
              <w:suppressLineNumbers w:val="0"/>
              <w:spacing w:before="0" w:beforeAutospacing="0" w:line="12" w:lineRule="atLeast"/>
              <w:jc w:val="left"/>
              <w:rPr>
                <w:rFonts w:hint="default" w:ascii="Times New Roman" w:hAnsi="Times New Roman" w:eastAsia="sans-serif" w:cs="Times New Roman"/>
                <w:sz w:val="28"/>
                <w:szCs w:val="28"/>
              </w:rPr>
            </w:pPr>
            <w:r>
              <w:rPr>
                <w:rFonts w:hint="default" w:ascii="Times New Roman" w:hAnsi="Times New Roman" w:eastAsia="sans-serif" w:cs="Times New Roman"/>
                <w:b/>
                <w:bCs/>
                <w:kern w:val="0"/>
                <w:sz w:val="28"/>
                <w:szCs w:val="28"/>
                <w:lang w:val="en-US" w:eastAsia="zh-CN" w:bidi="ar"/>
              </w:rPr>
              <w:t>Ngày 12</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33B3B03">
            <w:pPr>
              <w:keepNext w:val="0"/>
              <w:keepLines w:val="0"/>
              <w:widowControl/>
              <w:suppressLineNumbers w:val="0"/>
              <w:spacing w:before="0" w:beforeAutospacing="0" w:line="12" w:lineRule="atLeast"/>
              <w:jc w:val="left"/>
              <w:rPr>
                <w:rFonts w:hint="default" w:ascii="Times New Roman" w:hAnsi="Times New Roman" w:eastAsia="sans-serif" w:cs="Times New Roman"/>
                <w:sz w:val="28"/>
                <w:szCs w:val="28"/>
              </w:rPr>
            </w:pPr>
            <w:r>
              <w:rPr>
                <w:rFonts w:hint="default" w:ascii="Times New Roman" w:hAnsi="Times New Roman" w:eastAsia="sans-serif" w:cs="Times New Roman"/>
                <w:b/>
                <w:bCs/>
                <w:kern w:val="0"/>
                <w:sz w:val="28"/>
                <w:szCs w:val="28"/>
                <w:lang w:val="en-US" w:eastAsia="zh-CN" w:bidi="ar"/>
              </w:rPr>
              <w:t>"Code Freeze"</w:t>
            </w:r>
            <w:r>
              <w:rPr>
                <w:rFonts w:hint="default" w:ascii="Times New Roman" w:hAnsi="Times New Roman" w:eastAsia="sans-serif" w:cs="Times New Roman"/>
                <w:kern w:val="0"/>
                <w:sz w:val="28"/>
                <w:szCs w:val="28"/>
                <w:lang w:val="en-US" w:eastAsia="zh-CN" w:bidi="ar"/>
              </w:rPr>
              <w:t xml:space="preserve"> (Đóng băng code). Đảm bảo mọi tính năng đã sẵn sàng.</w:t>
            </w:r>
          </w:p>
        </w:tc>
      </w:tr>
      <w:tr w14:paraId="155467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AC6F067">
            <w:pPr>
              <w:keepNext w:val="0"/>
              <w:keepLines w:val="0"/>
              <w:widowControl/>
              <w:suppressLineNumbers w:val="0"/>
              <w:spacing w:before="0" w:beforeAutospacing="0" w:line="12" w:lineRule="atLeast"/>
              <w:jc w:val="left"/>
              <w:rPr>
                <w:rFonts w:hint="default" w:ascii="Times New Roman" w:hAnsi="Times New Roman" w:eastAsia="sans-serif" w:cs="Times New Roman"/>
                <w:sz w:val="28"/>
                <w:szCs w:val="28"/>
              </w:rPr>
            </w:pPr>
            <w:r>
              <w:rPr>
                <w:rFonts w:hint="default" w:ascii="Times New Roman" w:hAnsi="Times New Roman" w:eastAsia="sans-serif" w:cs="Times New Roman"/>
                <w:b/>
                <w:bCs/>
                <w:kern w:val="0"/>
                <w:sz w:val="28"/>
                <w:szCs w:val="28"/>
                <w:lang w:val="en-US" w:eastAsia="zh-CN" w:bidi="ar"/>
              </w:rPr>
              <w:t>Ngày 13</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4D2522C">
            <w:pPr>
              <w:keepNext w:val="0"/>
              <w:keepLines w:val="0"/>
              <w:widowControl/>
              <w:suppressLineNumbers w:val="0"/>
              <w:spacing w:before="0" w:beforeAutospacing="0" w:line="12" w:lineRule="atLeast"/>
              <w:jc w:val="left"/>
              <w:rPr>
                <w:rFonts w:hint="default" w:ascii="Times New Roman" w:hAnsi="Times New Roman" w:eastAsia="sans-serif" w:cs="Times New Roman"/>
                <w:sz w:val="28"/>
                <w:szCs w:val="28"/>
              </w:rPr>
            </w:pPr>
            <w:r>
              <w:rPr>
                <w:rFonts w:hint="default" w:ascii="Times New Roman" w:hAnsi="Times New Roman" w:eastAsia="sans-serif" w:cs="Times New Roman"/>
                <w:kern w:val="0"/>
                <w:sz w:val="28"/>
                <w:szCs w:val="28"/>
                <w:lang w:val="en-US" w:eastAsia="zh-CN" w:bidi="ar"/>
              </w:rPr>
              <w:t xml:space="preserve">QA thực hiện </w:t>
            </w:r>
            <w:r>
              <w:rPr>
                <w:rFonts w:hint="default" w:ascii="Times New Roman" w:hAnsi="Times New Roman" w:eastAsia="sans-serif" w:cs="Times New Roman"/>
                <w:b/>
                <w:bCs/>
                <w:kern w:val="0"/>
                <w:sz w:val="28"/>
                <w:szCs w:val="28"/>
                <w:lang w:val="en-US" w:eastAsia="zh-CN" w:bidi="ar"/>
              </w:rPr>
              <w:t>Regression Testing</w:t>
            </w:r>
            <w:r>
              <w:rPr>
                <w:rFonts w:hint="default" w:ascii="Times New Roman" w:hAnsi="Times New Roman" w:eastAsia="sans-serif" w:cs="Times New Roman"/>
                <w:kern w:val="0"/>
                <w:sz w:val="28"/>
                <w:szCs w:val="28"/>
                <w:lang w:val="en-US" w:eastAsia="zh-CN" w:bidi="ar"/>
              </w:rPr>
              <w:t xml:space="preserve"> lần cuối. PO chấp nhận các tính năng đã hoàn thành (</w:t>
            </w:r>
            <w:r>
              <w:rPr>
                <w:rFonts w:hint="default" w:ascii="Times New Roman" w:hAnsi="Times New Roman" w:eastAsia="sans-serif" w:cs="Times New Roman"/>
                <w:b/>
                <w:bCs/>
                <w:kern w:val="0"/>
                <w:sz w:val="28"/>
                <w:szCs w:val="28"/>
                <w:lang w:val="en-US" w:eastAsia="zh-CN" w:bidi="ar"/>
              </w:rPr>
              <w:t>Definition of Done</w:t>
            </w:r>
            <w:r>
              <w:rPr>
                <w:rFonts w:hint="default" w:ascii="Times New Roman" w:hAnsi="Times New Roman" w:eastAsia="sans-serif" w:cs="Times New Roman"/>
                <w:kern w:val="0"/>
                <w:sz w:val="28"/>
                <w:szCs w:val="28"/>
                <w:lang w:val="en-US" w:eastAsia="zh-CN" w:bidi="ar"/>
              </w:rPr>
              <w:t>).</w:t>
            </w:r>
          </w:p>
        </w:tc>
      </w:tr>
      <w:tr w14:paraId="1F6578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7378637">
            <w:pPr>
              <w:keepNext w:val="0"/>
              <w:keepLines w:val="0"/>
              <w:widowControl/>
              <w:suppressLineNumbers w:val="0"/>
              <w:spacing w:before="0" w:beforeAutospacing="0" w:line="12" w:lineRule="atLeast"/>
              <w:jc w:val="left"/>
              <w:rPr>
                <w:rFonts w:hint="default" w:ascii="Times New Roman" w:hAnsi="Times New Roman" w:eastAsia="sans-serif" w:cs="Times New Roman"/>
                <w:sz w:val="28"/>
                <w:szCs w:val="28"/>
              </w:rPr>
            </w:pPr>
            <w:r>
              <w:rPr>
                <w:rFonts w:hint="default" w:ascii="Times New Roman" w:hAnsi="Times New Roman" w:eastAsia="sans-serif" w:cs="Times New Roman"/>
                <w:b/>
                <w:bCs/>
                <w:kern w:val="0"/>
                <w:sz w:val="28"/>
                <w:szCs w:val="28"/>
                <w:lang w:val="en-US" w:eastAsia="zh-CN" w:bidi="ar"/>
              </w:rPr>
              <w:t>Ngày 14</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2EB6423">
            <w:pPr>
              <w:keepNext w:val="0"/>
              <w:keepLines w:val="0"/>
              <w:widowControl/>
              <w:suppressLineNumbers w:val="0"/>
              <w:spacing w:before="0" w:beforeAutospacing="0" w:line="12" w:lineRule="atLeast"/>
              <w:jc w:val="left"/>
              <w:rPr>
                <w:rFonts w:hint="default" w:ascii="Times New Roman" w:hAnsi="Times New Roman" w:eastAsia="sans-serif" w:cs="Times New Roman"/>
                <w:sz w:val="28"/>
                <w:szCs w:val="28"/>
              </w:rPr>
            </w:pPr>
            <w:r>
              <w:rPr>
                <w:rFonts w:hint="default" w:ascii="Times New Roman" w:hAnsi="Times New Roman" w:eastAsia="sans-serif" w:cs="Times New Roman"/>
                <w:b/>
                <w:bCs/>
                <w:kern w:val="0"/>
                <w:sz w:val="28"/>
                <w:szCs w:val="28"/>
                <w:lang w:val="en-US" w:eastAsia="zh-CN" w:bidi="ar"/>
              </w:rPr>
              <w:t>Sprint Review</w:t>
            </w:r>
            <w:r>
              <w:rPr>
                <w:rFonts w:hint="default" w:ascii="Times New Roman" w:hAnsi="Times New Roman" w:eastAsia="sans-serif" w:cs="Times New Roman"/>
                <w:kern w:val="0"/>
                <w:sz w:val="28"/>
                <w:szCs w:val="28"/>
                <w:lang w:val="en-US" w:eastAsia="zh-CN" w:bidi="ar"/>
              </w:rPr>
              <w:t xml:space="preserve"> (Xem xét Sprint) và </w:t>
            </w:r>
            <w:r>
              <w:rPr>
                <w:rFonts w:hint="default" w:ascii="Times New Roman" w:hAnsi="Times New Roman" w:eastAsia="sans-serif" w:cs="Times New Roman"/>
                <w:b/>
                <w:bCs/>
                <w:kern w:val="0"/>
                <w:sz w:val="28"/>
                <w:szCs w:val="28"/>
                <w:lang w:val="en-US" w:eastAsia="zh-CN" w:bidi="ar"/>
              </w:rPr>
              <w:t>Sprint Retrospective</w:t>
            </w:r>
            <w:r>
              <w:rPr>
                <w:rFonts w:hint="default" w:ascii="Times New Roman" w:hAnsi="Times New Roman" w:eastAsia="sans-serif" w:cs="Times New Roman"/>
                <w:kern w:val="0"/>
                <w:sz w:val="28"/>
                <w:szCs w:val="28"/>
                <w:lang w:val="en-US" w:eastAsia="zh-CN" w:bidi="ar"/>
              </w:rPr>
              <w:t xml:space="preserve"> (Cải tiến Sprint).</w:t>
            </w:r>
          </w:p>
        </w:tc>
      </w:tr>
    </w:tbl>
    <w:p w14:paraId="440AC1F6">
      <w:pPr>
        <w:keepNext w:val="0"/>
        <w:keepLines w:val="0"/>
        <w:widowControl/>
        <w:suppressLineNumbers w:val="0"/>
        <w:spacing w:before="0" w:beforeAutospacing="0" w:line="12" w:lineRule="atLeast"/>
        <w:rPr>
          <w:rFonts w:hint="default" w:ascii="Times New Roman" w:hAnsi="Times New Roman" w:eastAsia="sans-serif" w:cs="Times New Roman"/>
          <w:sz w:val="28"/>
          <w:szCs w:val="28"/>
        </w:rPr>
      </w:pPr>
      <w:r>
        <w:rPr>
          <w:rFonts w:hint="default" w:ascii="Times New Roman" w:hAnsi="Times New Roman" w:cs="Times New Roman"/>
          <w:sz w:val="28"/>
          <w:szCs w:val="28"/>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50EDD218">
      <w:pPr>
        <w:pStyle w:val="3"/>
        <w:keepNext w:val="0"/>
        <w:keepLines w:val="0"/>
        <w:widowControl/>
        <w:suppressLineNumbers w:val="0"/>
        <w:spacing w:before="0" w:beforeAutospacing="0" w:line="12" w:lineRule="atLeast"/>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b. 5 Sự kiện Quan trọng trong Sprint</w:t>
      </w:r>
    </w:p>
    <w:p w14:paraId="6EFA2521">
      <w:pPr>
        <w:pStyle w:val="85"/>
        <w:keepNext w:val="0"/>
        <w:keepLines w:val="0"/>
        <w:widowControl/>
        <w:suppressLineNumbers w:val="0"/>
        <w:spacing w:before="0" w:beforeAutospacing="0" w:line="12" w:lineRule="atLeast"/>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 xml:space="preserve">Dưới đây là 5 sự kiện giả định/thực tế xảy ra trong quá trình phát triển Ứng dụng Quản lý Nhóm, tập trung vào </w:t>
      </w:r>
      <w:r>
        <w:rPr>
          <w:rFonts w:hint="default" w:ascii="Times New Roman" w:hAnsi="Times New Roman" w:eastAsia="sans-serif" w:cs="Times New Roman"/>
          <w:b/>
          <w:bCs/>
          <w:sz w:val="28"/>
          <w:szCs w:val="28"/>
        </w:rPr>
        <w:t>Sprint Goal: Hoàn thành chức năng tạo và tùy chỉnh các loại công việc (Task Types)</w:t>
      </w:r>
      <w:r>
        <w:rPr>
          <w:rFonts w:hint="default" w:ascii="Times New Roman" w:hAnsi="Times New Roman" w:eastAsia="sans-serif" w:cs="Times New Roman"/>
          <w:sz w:val="28"/>
          <w:szCs w:val="28"/>
        </w:rPr>
        <w:t>.</w:t>
      </w:r>
    </w:p>
    <w:p w14:paraId="794906C8">
      <w:pPr>
        <w:pStyle w:val="4"/>
        <w:keepNext w:val="0"/>
        <w:keepLines w:val="0"/>
        <w:widowControl/>
        <w:suppressLineNumbers w:val="0"/>
        <w:spacing w:before="0" w:beforeAutospacing="0" w:line="12" w:lineRule="atLeast"/>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1. Hoàn thành sớm Tính năng Cốt lõi</w:t>
      </w:r>
    </w:p>
    <w:p w14:paraId="36E1B8E5">
      <w:pPr>
        <w:pStyle w:val="85"/>
        <w:keepNext w:val="0"/>
        <w:keepLines w:val="0"/>
        <w:widowControl/>
        <w:suppressLineNumbers w:val="0"/>
        <w:spacing w:before="0" w:beforeAutospacing="0" w:line="12" w:lineRule="atLeast"/>
        <w:ind w:left="72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Ngày xảy ra:</w:t>
      </w:r>
      <w:r>
        <w:rPr>
          <w:rFonts w:hint="default" w:ascii="Times New Roman" w:hAnsi="Times New Roman" w:eastAsia="sans-serif" w:cs="Times New Roman"/>
          <w:sz w:val="28"/>
          <w:szCs w:val="28"/>
        </w:rPr>
        <w:t xml:space="preserve"> Ngày 5</w:t>
      </w:r>
    </w:p>
    <w:p w14:paraId="3D2C45FE">
      <w:pPr>
        <w:pStyle w:val="85"/>
        <w:keepNext w:val="0"/>
        <w:keepLines w:val="0"/>
        <w:widowControl/>
        <w:suppressLineNumbers w:val="0"/>
        <w:spacing w:before="0" w:beforeAutospacing="0" w:line="12" w:lineRule="atLeast"/>
        <w:ind w:left="72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Mô tả:</w:t>
      </w:r>
      <w:r>
        <w:rPr>
          <w:rFonts w:hint="default" w:ascii="Times New Roman" w:hAnsi="Times New Roman" w:eastAsia="sans-serif" w:cs="Times New Roman"/>
          <w:sz w:val="28"/>
          <w:szCs w:val="28"/>
        </w:rPr>
        <w:t xml:space="preserve"> Nhóm Dev hoàn thành việc xây dựng API và cơ sở dữ liệu cho phép tạo, sửa, xóa các loại công việc (Task Types) sớm hơn dự kiến 1 ngày.</w:t>
      </w:r>
    </w:p>
    <w:p w14:paraId="6C1D5465">
      <w:pPr>
        <w:pStyle w:val="85"/>
        <w:keepNext w:val="0"/>
        <w:keepLines w:val="0"/>
        <w:widowControl/>
        <w:suppressLineNumbers w:val="0"/>
        <w:spacing w:before="0" w:beforeAutospacing="0" w:line="12" w:lineRule="atLeast"/>
        <w:ind w:left="72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Ảnh hưởng:</w:t>
      </w:r>
      <w:r>
        <w:rPr>
          <w:rFonts w:hint="default" w:ascii="Times New Roman" w:hAnsi="Times New Roman" w:eastAsia="sans-serif" w:cs="Times New Roman"/>
          <w:sz w:val="28"/>
          <w:szCs w:val="28"/>
        </w:rPr>
        <w:t xml:space="preserve"> </w:t>
      </w:r>
      <w:r>
        <w:rPr>
          <w:rFonts w:hint="default" w:ascii="Times New Roman" w:hAnsi="Times New Roman" w:eastAsia="sans-serif" w:cs="Times New Roman"/>
          <w:b/>
          <w:bCs/>
          <w:sz w:val="28"/>
          <w:szCs w:val="28"/>
        </w:rPr>
        <w:t>Tích cực.</w:t>
      </w:r>
      <w:r>
        <w:rPr>
          <w:rFonts w:hint="default" w:ascii="Times New Roman" w:hAnsi="Times New Roman" w:eastAsia="sans-serif" w:cs="Times New Roman"/>
          <w:sz w:val="28"/>
          <w:szCs w:val="28"/>
        </w:rPr>
        <w:t xml:space="preserve"> Tạo ra một khoảng thời gian đệm (Buffer Time) quý giá để Dev tập trung vào Unit Test chuyên sâu và giúp QA có thêm thời gian chuẩn bị Test Case.</w:t>
      </w:r>
    </w:p>
    <w:p w14:paraId="106FE88C">
      <w:pPr>
        <w:pStyle w:val="85"/>
        <w:keepNext w:val="0"/>
        <w:keepLines w:val="0"/>
        <w:widowControl/>
        <w:suppressLineNumbers w:val="0"/>
        <w:spacing w:before="0" w:beforeAutospacing="0" w:line="12" w:lineRule="atLeast"/>
        <w:ind w:left="72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Bài học:</w:t>
      </w:r>
      <w:r>
        <w:rPr>
          <w:rFonts w:hint="default" w:ascii="Times New Roman" w:hAnsi="Times New Roman" w:eastAsia="sans-serif" w:cs="Times New Roman"/>
          <w:sz w:val="28"/>
          <w:szCs w:val="28"/>
        </w:rPr>
        <w:t xml:space="preserve"> Đầu tư thời gian vào </w:t>
      </w:r>
      <w:r>
        <w:rPr>
          <w:rFonts w:hint="default" w:ascii="Times New Roman" w:hAnsi="Times New Roman" w:eastAsia="sans-serif" w:cs="Times New Roman"/>
          <w:b/>
          <w:bCs/>
          <w:sz w:val="28"/>
          <w:szCs w:val="28"/>
        </w:rPr>
        <w:t>ước tính chi tiết</w:t>
      </w:r>
      <w:r>
        <w:rPr>
          <w:rFonts w:hint="default" w:ascii="Times New Roman" w:hAnsi="Times New Roman" w:eastAsia="sans-serif" w:cs="Times New Roman"/>
          <w:sz w:val="28"/>
          <w:szCs w:val="28"/>
        </w:rPr>
        <w:t xml:space="preserve"> trong Sprint Planning giúp đội ngũ tự tin và làm chủ được công việc.</w:t>
      </w:r>
    </w:p>
    <w:p w14:paraId="7F90899F">
      <w:pPr>
        <w:pStyle w:val="4"/>
        <w:keepNext w:val="0"/>
        <w:keepLines w:val="0"/>
        <w:widowControl/>
        <w:suppressLineNumbers w:val="0"/>
        <w:spacing w:before="0" w:beforeAutospacing="0" w:line="12" w:lineRule="atLeast"/>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2. Phát hiện Bug Nghiêm trọng trong Tích hợp</w:t>
      </w:r>
    </w:p>
    <w:p w14:paraId="67D0CCD8">
      <w:pPr>
        <w:pStyle w:val="85"/>
        <w:keepNext w:val="0"/>
        <w:keepLines w:val="0"/>
        <w:widowControl/>
        <w:suppressLineNumbers w:val="0"/>
        <w:spacing w:before="0" w:beforeAutospacing="0" w:line="12" w:lineRule="atLeast"/>
        <w:ind w:firstLine="720" w:firstLineChars="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Ngày xảy ra:</w:t>
      </w:r>
      <w:r>
        <w:rPr>
          <w:rFonts w:hint="default" w:ascii="Times New Roman" w:hAnsi="Times New Roman" w:eastAsia="sans-serif" w:cs="Times New Roman"/>
          <w:sz w:val="28"/>
          <w:szCs w:val="28"/>
        </w:rPr>
        <w:t xml:space="preserve"> Ngày 8</w:t>
      </w:r>
    </w:p>
    <w:p w14:paraId="26EAEE58">
      <w:pPr>
        <w:pStyle w:val="85"/>
        <w:keepNext w:val="0"/>
        <w:keepLines w:val="0"/>
        <w:widowControl/>
        <w:suppressLineNumbers w:val="0"/>
        <w:spacing w:before="0" w:beforeAutospacing="0" w:line="12" w:lineRule="atLeast"/>
        <w:ind w:left="72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Mô tả:</w:t>
      </w:r>
      <w:r>
        <w:rPr>
          <w:rFonts w:hint="default" w:ascii="Times New Roman" w:hAnsi="Times New Roman" w:eastAsia="sans-serif" w:cs="Times New Roman"/>
          <w:sz w:val="28"/>
          <w:szCs w:val="28"/>
        </w:rPr>
        <w:t xml:space="preserve"> Trong quá trình tích hợp module Task Types mới với module phân quyền người dùng (Authorization), phát hiện ra lỗi nghiêm trọng khiến người dùng không có quyền admin vẫn có thể chỉnh sửa Task Types chung.</w:t>
      </w:r>
    </w:p>
    <w:p w14:paraId="35A3E715">
      <w:pPr>
        <w:pStyle w:val="85"/>
        <w:keepNext w:val="0"/>
        <w:keepLines w:val="0"/>
        <w:widowControl/>
        <w:suppressLineNumbers w:val="0"/>
        <w:spacing w:before="0" w:beforeAutospacing="0" w:line="12" w:lineRule="atLeast"/>
        <w:ind w:left="72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Ảnh hưởng:</w:t>
      </w:r>
      <w:r>
        <w:rPr>
          <w:rFonts w:hint="default" w:ascii="Times New Roman" w:hAnsi="Times New Roman" w:eastAsia="sans-serif" w:cs="Times New Roman"/>
          <w:sz w:val="28"/>
          <w:szCs w:val="28"/>
        </w:rPr>
        <w:t xml:space="preserve"> </w:t>
      </w:r>
      <w:r>
        <w:rPr>
          <w:rFonts w:hint="default" w:ascii="Times New Roman" w:hAnsi="Times New Roman" w:eastAsia="sans-serif" w:cs="Times New Roman"/>
          <w:b/>
          <w:bCs/>
          <w:sz w:val="28"/>
          <w:szCs w:val="28"/>
        </w:rPr>
        <w:t>Tiêu cực.</w:t>
      </w:r>
      <w:r>
        <w:rPr>
          <w:rFonts w:hint="default" w:ascii="Times New Roman" w:hAnsi="Times New Roman" w:eastAsia="sans-serif" w:cs="Times New Roman"/>
          <w:sz w:val="28"/>
          <w:szCs w:val="28"/>
        </w:rPr>
        <w:t xml:space="preserve"> Tốn 1/2 ngày làm việc của 2 Developer để debug và viết lại một phần logic kiểm tra quyền, gây trễ tiến độ hoàn thành các tính năng phụ khác.</w:t>
      </w:r>
    </w:p>
    <w:p w14:paraId="63B87975">
      <w:pPr>
        <w:pStyle w:val="85"/>
        <w:keepNext w:val="0"/>
        <w:keepLines w:val="0"/>
        <w:widowControl/>
        <w:suppressLineNumbers w:val="0"/>
        <w:spacing w:before="0" w:beforeAutospacing="0" w:line="12" w:lineRule="atLeast"/>
        <w:ind w:left="72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Bài học:</w:t>
      </w:r>
      <w:r>
        <w:rPr>
          <w:rFonts w:hint="default" w:ascii="Times New Roman" w:hAnsi="Times New Roman" w:eastAsia="sans-serif" w:cs="Times New Roman"/>
          <w:sz w:val="28"/>
          <w:szCs w:val="28"/>
        </w:rPr>
        <w:t xml:space="preserve"> Luôn ưu tiên </w:t>
      </w:r>
      <w:r>
        <w:rPr>
          <w:rFonts w:hint="default" w:ascii="Times New Roman" w:hAnsi="Times New Roman" w:eastAsia="sans-serif" w:cs="Times New Roman"/>
          <w:b/>
          <w:bCs/>
          <w:sz w:val="28"/>
          <w:szCs w:val="28"/>
        </w:rPr>
        <w:t>kiểm thử tích hợp</w:t>
      </w:r>
      <w:r>
        <w:rPr>
          <w:rFonts w:hint="default" w:ascii="Times New Roman" w:hAnsi="Times New Roman" w:eastAsia="sans-serif" w:cs="Times New Roman"/>
          <w:sz w:val="28"/>
          <w:szCs w:val="28"/>
        </w:rPr>
        <w:t xml:space="preserve"> các module liên quan đến bảo mật và phân quyền ngay sau khi hoàn thành.</w:t>
      </w:r>
    </w:p>
    <w:p w14:paraId="24036CFE">
      <w:pPr>
        <w:pStyle w:val="4"/>
        <w:keepNext w:val="0"/>
        <w:keepLines w:val="0"/>
        <w:widowControl/>
        <w:suppressLineNumbers w:val="0"/>
        <w:spacing w:before="0" w:beforeAutospacing="0" w:line="12" w:lineRule="atLeast"/>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3. Stakeholder yêu cầu thay đổi Yêu cầu về Giao diện</w:t>
      </w:r>
    </w:p>
    <w:p w14:paraId="40D26CF4">
      <w:pPr>
        <w:pStyle w:val="85"/>
        <w:keepNext w:val="0"/>
        <w:keepLines w:val="0"/>
        <w:widowControl/>
        <w:suppressLineNumbers w:val="0"/>
        <w:spacing w:before="0" w:beforeAutospacing="0" w:line="12" w:lineRule="atLeast"/>
        <w:ind w:left="72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Ngày xảy ra:</w:t>
      </w:r>
      <w:r>
        <w:rPr>
          <w:rFonts w:hint="default" w:ascii="Times New Roman" w:hAnsi="Times New Roman" w:eastAsia="sans-serif" w:cs="Times New Roman"/>
          <w:sz w:val="28"/>
          <w:szCs w:val="28"/>
        </w:rPr>
        <w:t xml:space="preserve"> Ngày 10</w:t>
      </w:r>
    </w:p>
    <w:p w14:paraId="72C16447">
      <w:pPr>
        <w:pStyle w:val="85"/>
        <w:keepNext w:val="0"/>
        <w:keepLines w:val="0"/>
        <w:widowControl/>
        <w:suppressLineNumbers w:val="0"/>
        <w:spacing w:before="0" w:beforeAutospacing="0" w:line="12" w:lineRule="atLeast"/>
        <w:ind w:left="72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Mô tả:</w:t>
      </w:r>
      <w:r>
        <w:rPr>
          <w:rFonts w:hint="default" w:ascii="Times New Roman" w:hAnsi="Times New Roman" w:eastAsia="sans-serif" w:cs="Times New Roman"/>
          <w:sz w:val="28"/>
          <w:szCs w:val="28"/>
        </w:rPr>
        <w:t xml:space="preserve"> Trong buổi gặp gỡ không chính thức, một Stakeholder (Head of HR) đề xuất thêm một biểu tượng màu sắc bắt buộc cho mọi Task Type, thay vì là tùy chọn như thiết kế ban đầu, để dễ phân biệt trên Kanban Board.</w:t>
      </w:r>
    </w:p>
    <w:p w14:paraId="5BAA9572">
      <w:pPr>
        <w:pStyle w:val="85"/>
        <w:keepNext w:val="0"/>
        <w:keepLines w:val="0"/>
        <w:widowControl/>
        <w:suppressLineNumbers w:val="0"/>
        <w:spacing w:before="0" w:beforeAutospacing="0" w:line="12" w:lineRule="atLeast"/>
        <w:ind w:left="72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Ảnh hưởng:</w:t>
      </w:r>
      <w:r>
        <w:rPr>
          <w:rFonts w:hint="default" w:ascii="Times New Roman" w:hAnsi="Times New Roman" w:eastAsia="sans-serif" w:cs="Times New Roman"/>
          <w:sz w:val="28"/>
          <w:szCs w:val="28"/>
        </w:rPr>
        <w:t xml:space="preserve"> </w:t>
      </w:r>
      <w:r>
        <w:rPr>
          <w:rFonts w:hint="default" w:ascii="Times New Roman" w:hAnsi="Times New Roman" w:eastAsia="sans-serif" w:cs="Times New Roman"/>
          <w:b/>
          <w:bCs/>
          <w:sz w:val="28"/>
          <w:szCs w:val="28"/>
        </w:rPr>
        <w:t>Tiêu cực nhẹ.</w:t>
      </w:r>
      <w:r>
        <w:rPr>
          <w:rFonts w:hint="default" w:ascii="Times New Roman" w:hAnsi="Times New Roman" w:eastAsia="sans-serif" w:cs="Times New Roman"/>
          <w:sz w:val="28"/>
          <w:szCs w:val="28"/>
        </w:rPr>
        <w:t xml:space="preserve"> PO đã chấp nhận thay đổi vì nó mang lại giá trị cao, nhưng yêu cầu này khiến nhóm Dev phải tốn thêm khoảng 4 giờ để chỉnh sửa logic và UI, làm giảm thời gian dành cho Regression Testing.</w:t>
      </w:r>
    </w:p>
    <w:p w14:paraId="545EA288">
      <w:pPr>
        <w:pStyle w:val="85"/>
        <w:keepNext w:val="0"/>
        <w:keepLines w:val="0"/>
        <w:widowControl/>
        <w:suppressLineNumbers w:val="0"/>
        <w:spacing w:before="0" w:beforeAutospacing="0" w:line="12" w:lineRule="atLeast"/>
        <w:ind w:left="72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Bài học:</w:t>
      </w:r>
      <w:r>
        <w:rPr>
          <w:rFonts w:hint="default" w:ascii="Times New Roman" w:hAnsi="Times New Roman" w:eastAsia="sans-serif" w:cs="Times New Roman"/>
          <w:sz w:val="28"/>
          <w:szCs w:val="28"/>
        </w:rPr>
        <w:t xml:space="preserve"> </w:t>
      </w:r>
      <w:r>
        <w:rPr>
          <w:rFonts w:hint="default" w:ascii="Times New Roman" w:hAnsi="Times New Roman" w:eastAsia="sans-serif" w:cs="Times New Roman"/>
          <w:b/>
          <w:bCs/>
          <w:sz w:val="28"/>
          <w:szCs w:val="28"/>
        </w:rPr>
        <w:t>Quản lý kỳ vọng</w:t>
      </w:r>
      <w:r>
        <w:rPr>
          <w:rFonts w:hint="default" w:ascii="Times New Roman" w:hAnsi="Times New Roman" w:eastAsia="sans-serif" w:cs="Times New Roman"/>
          <w:sz w:val="28"/>
          <w:szCs w:val="28"/>
        </w:rPr>
        <w:t xml:space="preserve"> và </w:t>
      </w:r>
      <w:r>
        <w:rPr>
          <w:rFonts w:hint="default" w:ascii="Times New Roman" w:hAnsi="Times New Roman" w:eastAsia="sans-serif" w:cs="Times New Roman"/>
          <w:b/>
          <w:bCs/>
          <w:sz w:val="28"/>
          <w:szCs w:val="28"/>
        </w:rPr>
        <w:t>đóng băng phạm vi (Scope)</w:t>
      </w:r>
      <w:r>
        <w:rPr>
          <w:rFonts w:hint="default" w:ascii="Times New Roman" w:hAnsi="Times New Roman" w:eastAsia="sans-serif" w:cs="Times New Roman"/>
          <w:sz w:val="28"/>
          <w:szCs w:val="28"/>
        </w:rPr>
        <w:t xml:space="preserve"> sau Sprint Planning là rất quan trọng để tránh trễ tiến độ.</w:t>
      </w:r>
    </w:p>
    <w:p w14:paraId="5E3C16D7">
      <w:pPr>
        <w:pStyle w:val="4"/>
        <w:keepNext w:val="0"/>
        <w:keepLines w:val="0"/>
        <w:widowControl/>
        <w:suppressLineNumbers w:val="0"/>
        <w:spacing w:before="0" w:beforeAutospacing="0" w:line="12" w:lineRule="atLeast"/>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4. Sự cố Môi trường Staging (Thử nghiệm)</w:t>
      </w:r>
    </w:p>
    <w:p w14:paraId="77B0CA74">
      <w:pPr>
        <w:pStyle w:val="85"/>
        <w:keepNext w:val="0"/>
        <w:keepLines w:val="0"/>
        <w:widowControl/>
        <w:suppressLineNumbers w:val="0"/>
        <w:spacing w:before="0" w:beforeAutospacing="0" w:line="12" w:lineRule="atLeast"/>
        <w:ind w:left="72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Ngày xảy ra:</w:t>
      </w:r>
      <w:r>
        <w:rPr>
          <w:rFonts w:hint="default" w:ascii="Times New Roman" w:hAnsi="Times New Roman" w:eastAsia="sans-serif" w:cs="Times New Roman"/>
          <w:sz w:val="28"/>
          <w:szCs w:val="28"/>
        </w:rPr>
        <w:t xml:space="preserve"> Ngày 11</w:t>
      </w:r>
    </w:p>
    <w:p w14:paraId="5C853BCD">
      <w:pPr>
        <w:pStyle w:val="85"/>
        <w:keepNext w:val="0"/>
        <w:keepLines w:val="0"/>
        <w:widowControl/>
        <w:suppressLineNumbers w:val="0"/>
        <w:spacing w:before="0" w:beforeAutospacing="0" w:line="12" w:lineRule="atLeast"/>
        <w:ind w:left="72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Mô tả:</w:t>
      </w:r>
      <w:r>
        <w:rPr>
          <w:rFonts w:hint="default" w:ascii="Times New Roman" w:hAnsi="Times New Roman" w:eastAsia="sans-serif" w:cs="Times New Roman"/>
          <w:sz w:val="28"/>
          <w:szCs w:val="28"/>
        </w:rPr>
        <w:t xml:space="preserve"> Máy chủ Staging (môi trường thử nghiệm cuối cùng trước khi Deploy) gặp sự cố cấu hình, khiến QA không thể chạy Regression Test trong suốt buổi chiều.</w:t>
      </w:r>
    </w:p>
    <w:p w14:paraId="5174F676">
      <w:pPr>
        <w:pStyle w:val="85"/>
        <w:keepNext w:val="0"/>
        <w:keepLines w:val="0"/>
        <w:widowControl/>
        <w:suppressLineNumbers w:val="0"/>
        <w:spacing w:before="0" w:beforeAutospacing="0" w:line="12" w:lineRule="atLeast"/>
        <w:ind w:left="72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Ảnh hưởng:</w:t>
      </w:r>
      <w:r>
        <w:rPr>
          <w:rFonts w:hint="default" w:ascii="Times New Roman" w:hAnsi="Times New Roman" w:eastAsia="sans-serif" w:cs="Times New Roman"/>
          <w:sz w:val="28"/>
          <w:szCs w:val="28"/>
        </w:rPr>
        <w:t xml:space="preserve"> </w:t>
      </w:r>
      <w:r>
        <w:rPr>
          <w:rFonts w:hint="default" w:ascii="Times New Roman" w:hAnsi="Times New Roman" w:eastAsia="sans-serif" w:cs="Times New Roman"/>
          <w:b/>
          <w:bCs/>
          <w:sz w:val="28"/>
          <w:szCs w:val="28"/>
        </w:rPr>
        <w:t>Tiêu cực.</w:t>
      </w:r>
      <w:r>
        <w:rPr>
          <w:rFonts w:hint="default" w:ascii="Times New Roman" w:hAnsi="Times New Roman" w:eastAsia="sans-serif" w:cs="Times New Roman"/>
          <w:sz w:val="28"/>
          <w:szCs w:val="28"/>
        </w:rPr>
        <w:t xml:space="preserve"> Gây trì hoãn công việc của QA, buộc phải làm việc ngoài giờ để đảm bảo việc kiểm thử được hoàn tất và tính năng có thể được chấp nhận đúng hạn (Ngày 13).</w:t>
      </w:r>
    </w:p>
    <w:p w14:paraId="5DCF0DF3">
      <w:pPr>
        <w:pStyle w:val="85"/>
        <w:keepNext w:val="0"/>
        <w:keepLines w:val="0"/>
        <w:widowControl/>
        <w:suppressLineNumbers w:val="0"/>
        <w:spacing w:before="0" w:beforeAutospacing="0" w:line="12" w:lineRule="atLeast"/>
        <w:ind w:left="72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Bài học:</w:t>
      </w:r>
      <w:r>
        <w:rPr>
          <w:rFonts w:hint="default" w:ascii="Times New Roman" w:hAnsi="Times New Roman" w:eastAsia="sans-serif" w:cs="Times New Roman"/>
          <w:sz w:val="28"/>
          <w:szCs w:val="28"/>
        </w:rPr>
        <w:t xml:space="preserve"> Thiết lập </w:t>
      </w:r>
      <w:r>
        <w:rPr>
          <w:rFonts w:hint="default" w:ascii="Times New Roman" w:hAnsi="Times New Roman" w:eastAsia="sans-serif" w:cs="Times New Roman"/>
          <w:b/>
          <w:bCs/>
          <w:sz w:val="28"/>
          <w:szCs w:val="28"/>
        </w:rPr>
        <w:t>Hệ thống cảnh báo (Monitoring)</w:t>
      </w:r>
      <w:r>
        <w:rPr>
          <w:rFonts w:hint="default" w:ascii="Times New Roman" w:hAnsi="Times New Roman" w:eastAsia="sans-serif" w:cs="Times New Roman"/>
          <w:sz w:val="28"/>
          <w:szCs w:val="28"/>
        </w:rPr>
        <w:t xml:space="preserve"> cho môi trường Staging/Production để xử lý sự cố môi trường ngay lập tức, không làm gián đoạn luồng làm việc.</w:t>
      </w:r>
    </w:p>
    <w:p w14:paraId="01C316A2">
      <w:pPr>
        <w:pStyle w:val="4"/>
        <w:keepNext w:val="0"/>
        <w:keepLines w:val="0"/>
        <w:widowControl/>
        <w:suppressLineNumbers w:val="0"/>
        <w:spacing w:before="0" w:beforeAutospacing="0" w:line="12" w:lineRule="atLeast"/>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5. Buổi Retrospective Hiệu quả</w:t>
      </w:r>
    </w:p>
    <w:p w14:paraId="1BED40A2">
      <w:pPr>
        <w:pStyle w:val="85"/>
        <w:keepNext w:val="0"/>
        <w:keepLines w:val="0"/>
        <w:widowControl/>
        <w:suppressLineNumbers w:val="0"/>
        <w:spacing w:before="0" w:beforeAutospacing="0" w:line="12" w:lineRule="atLeast"/>
        <w:ind w:left="72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Ngày xảy ra:</w:t>
      </w:r>
      <w:r>
        <w:rPr>
          <w:rFonts w:hint="default" w:ascii="Times New Roman" w:hAnsi="Times New Roman" w:eastAsia="sans-serif" w:cs="Times New Roman"/>
          <w:sz w:val="28"/>
          <w:szCs w:val="28"/>
        </w:rPr>
        <w:t xml:space="preserve"> Ngày 14</w:t>
      </w:r>
    </w:p>
    <w:p w14:paraId="3DC91F4B">
      <w:pPr>
        <w:pStyle w:val="85"/>
        <w:keepNext w:val="0"/>
        <w:keepLines w:val="0"/>
        <w:widowControl/>
        <w:suppressLineNumbers w:val="0"/>
        <w:spacing w:before="0" w:beforeAutospacing="0" w:line="12" w:lineRule="atLeast"/>
        <w:ind w:left="72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Mô tả:</w:t>
      </w:r>
      <w:r>
        <w:rPr>
          <w:rFonts w:hint="default" w:ascii="Times New Roman" w:hAnsi="Times New Roman" w:eastAsia="sans-serif" w:cs="Times New Roman"/>
          <w:sz w:val="28"/>
          <w:szCs w:val="28"/>
        </w:rPr>
        <w:t xml:space="preserve"> Trong Sprint Retrospective, nhóm đã xác định được nguyên nhân chính gây Bug (Sự kiện 2) là do thiếu buổi </w:t>
      </w:r>
      <w:r>
        <w:rPr>
          <w:rFonts w:hint="default" w:ascii="Times New Roman" w:hAnsi="Times New Roman" w:eastAsia="sans-serif" w:cs="Times New Roman"/>
          <w:b/>
          <w:bCs/>
          <w:sz w:val="28"/>
          <w:szCs w:val="28"/>
        </w:rPr>
        <w:t>"Code Review chéo"</w:t>
      </w:r>
      <w:r>
        <w:rPr>
          <w:rFonts w:hint="default" w:ascii="Times New Roman" w:hAnsi="Times New Roman" w:eastAsia="sans-serif" w:cs="Times New Roman"/>
          <w:sz w:val="28"/>
          <w:szCs w:val="28"/>
        </w:rPr>
        <w:t xml:space="preserve"> giữa các thành viên, và thống nhất đưa hoạt động này thành </w:t>
      </w:r>
      <w:r>
        <w:rPr>
          <w:rFonts w:hint="default" w:ascii="Times New Roman" w:hAnsi="Times New Roman" w:eastAsia="sans-serif" w:cs="Times New Roman"/>
          <w:b/>
          <w:bCs/>
          <w:sz w:val="28"/>
          <w:szCs w:val="28"/>
        </w:rPr>
        <w:t>quy trình bắt buộc</w:t>
      </w:r>
      <w:r>
        <w:rPr>
          <w:rFonts w:hint="default" w:ascii="Times New Roman" w:hAnsi="Times New Roman" w:eastAsia="sans-serif" w:cs="Times New Roman"/>
          <w:sz w:val="28"/>
          <w:szCs w:val="28"/>
        </w:rPr>
        <w:t xml:space="preserve"> trước khi Merge Code.</w:t>
      </w:r>
    </w:p>
    <w:p w14:paraId="508CEC73">
      <w:pPr>
        <w:pStyle w:val="85"/>
        <w:keepNext w:val="0"/>
        <w:keepLines w:val="0"/>
        <w:widowControl/>
        <w:suppressLineNumbers w:val="0"/>
        <w:spacing w:before="0" w:beforeAutospacing="0" w:line="12" w:lineRule="atLeast"/>
        <w:ind w:left="72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Ảnh hưởng:</w:t>
      </w:r>
      <w:r>
        <w:rPr>
          <w:rFonts w:hint="default" w:ascii="Times New Roman" w:hAnsi="Times New Roman" w:eastAsia="sans-serif" w:cs="Times New Roman"/>
          <w:sz w:val="28"/>
          <w:szCs w:val="28"/>
        </w:rPr>
        <w:t xml:space="preserve"> </w:t>
      </w:r>
      <w:r>
        <w:rPr>
          <w:rFonts w:hint="default" w:ascii="Times New Roman" w:hAnsi="Times New Roman" w:eastAsia="sans-serif" w:cs="Times New Roman"/>
          <w:b/>
          <w:bCs/>
          <w:sz w:val="28"/>
          <w:szCs w:val="28"/>
        </w:rPr>
        <w:t>Tích cực.</w:t>
      </w:r>
      <w:r>
        <w:rPr>
          <w:rFonts w:hint="default" w:ascii="Times New Roman" w:hAnsi="Times New Roman" w:eastAsia="sans-serif" w:cs="Times New Roman"/>
          <w:sz w:val="28"/>
          <w:szCs w:val="28"/>
        </w:rPr>
        <w:t xml:space="preserve"> Nhóm đã xác định được một </w:t>
      </w:r>
      <w:r>
        <w:rPr>
          <w:rFonts w:hint="default" w:ascii="Times New Roman" w:hAnsi="Times New Roman" w:eastAsia="sans-serif" w:cs="Times New Roman"/>
          <w:b/>
          <w:bCs/>
          <w:sz w:val="28"/>
          <w:szCs w:val="28"/>
        </w:rPr>
        <w:t>hành động cải tiến cụ thể</w:t>
      </w:r>
      <w:r>
        <w:rPr>
          <w:rFonts w:hint="default" w:ascii="Times New Roman" w:hAnsi="Times New Roman" w:eastAsia="sans-serif" w:cs="Times New Roman"/>
          <w:sz w:val="28"/>
          <w:szCs w:val="28"/>
        </w:rPr>
        <w:t xml:space="preserve"> và có thể đo lường được để áp dụng ngay vào Sprint tiếp theo, cải thiện chất lượng sản phẩm về lâu dài.</w:t>
      </w:r>
    </w:p>
    <w:p w14:paraId="15E052EF">
      <w:pPr>
        <w:pStyle w:val="85"/>
        <w:keepNext w:val="0"/>
        <w:keepLines w:val="0"/>
        <w:widowControl/>
        <w:suppressLineNumbers w:val="0"/>
        <w:spacing w:before="0" w:beforeAutospacing="0" w:line="12" w:lineRule="atLeast"/>
        <w:ind w:left="72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Bài học:</w:t>
      </w:r>
      <w:r>
        <w:rPr>
          <w:rFonts w:hint="default" w:ascii="Times New Roman" w:hAnsi="Times New Roman" w:eastAsia="sans-serif" w:cs="Times New Roman"/>
          <w:sz w:val="28"/>
          <w:szCs w:val="28"/>
        </w:rPr>
        <w:t xml:space="preserve"> </w:t>
      </w:r>
      <w:r>
        <w:rPr>
          <w:rFonts w:hint="default" w:ascii="Times New Roman" w:hAnsi="Times New Roman" w:eastAsia="sans-serif" w:cs="Times New Roman"/>
          <w:b/>
          <w:bCs/>
          <w:sz w:val="28"/>
          <w:szCs w:val="28"/>
        </w:rPr>
        <w:t>Sprint Retrospective</w:t>
      </w:r>
      <w:r>
        <w:rPr>
          <w:rFonts w:hint="default" w:ascii="Times New Roman" w:hAnsi="Times New Roman" w:eastAsia="sans-serif" w:cs="Times New Roman"/>
          <w:sz w:val="28"/>
          <w:szCs w:val="28"/>
        </w:rPr>
        <w:t xml:space="preserve"> là cơ hội vàng để </w:t>
      </w:r>
      <w:r>
        <w:rPr>
          <w:rFonts w:hint="default" w:ascii="Times New Roman" w:hAnsi="Times New Roman" w:eastAsia="sans-serif" w:cs="Times New Roman"/>
          <w:b/>
          <w:bCs/>
          <w:sz w:val="28"/>
          <w:szCs w:val="28"/>
        </w:rPr>
        <w:t>cải tiến liên tục</w:t>
      </w:r>
      <w:r>
        <w:rPr>
          <w:rFonts w:hint="default" w:ascii="Times New Roman" w:hAnsi="Times New Roman" w:eastAsia="sans-serif" w:cs="Times New Roman"/>
          <w:sz w:val="28"/>
          <w:szCs w:val="28"/>
        </w:rPr>
        <w:t xml:space="preserve"> quy trình làm việc, không chỉ là nơi để phàn nàn về khó khăn.</w:t>
      </w:r>
    </w:p>
    <w:p w14:paraId="36FA7C51">
      <w:pPr>
        <w:rPr>
          <w:rFonts w:hint="default"/>
          <w:b/>
          <w:bCs/>
          <w:i w:val="0"/>
          <w:iCs w:val="0"/>
          <w:lang w:val="en-US"/>
        </w:rPr>
      </w:pPr>
      <w:r>
        <w:rPr>
          <w:b/>
          <w:bCs/>
          <w:i w:val="0"/>
          <w:iCs w:val="0"/>
        </w:rPr>
        <w:t>Bài 4</w:t>
      </w:r>
      <w:r>
        <w:rPr>
          <w:rFonts w:hint="default"/>
          <w:b/>
          <w:bCs/>
          <w:i w:val="0"/>
          <w:iCs w:val="0"/>
          <w:lang w:val="en-US"/>
        </w:rPr>
        <w:t>:</w:t>
      </w:r>
    </w:p>
    <w:p w14:paraId="241F5379">
      <w:pPr>
        <w:rPr>
          <w:i w:val="0"/>
          <w:iCs w:val="0"/>
        </w:rPr>
      </w:pPr>
      <w:r>
        <w:rPr>
          <w:i w:val="0"/>
          <w:iCs w:val="0"/>
        </w:rPr>
        <w:t>Kĩ thuật  :  Mad – Sad – Glad kết hợp với 5 Why</w:t>
      </w:r>
    </w:p>
    <w:p w14:paraId="60D201FA">
      <w:pPr>
        <w:numPr>
          <w:ilvl w:val="0"/>
          <w:numId w:val="11"/>
        </w:numPr>
        <w:rPr>
          <w:i w:val="0"/>
          <w:iCs w:val="0"/>
        </w:rPr>
      </w:pPr>
      <w:r>
        <w:rPr>
          <w:i w:val="0"/>
          <w:iCs w:val="0"/>
        </w:rPr>
        <w:t>Mục tiêu: Giúp team giải tỏa cảm xúc, tạo không gian an toàn để chia sẻ thật.</w:t>
      </w:r>
    </w:p>
    <w:p w14:paraId="73A2B66C">
      <w:pPr>
        <w:numPr>
          <w:ilvl w:val="0"/>
          <w:numId w:val="11"/>
        </w:numPr>
        <w:rPr>
          <w:i w:val="0"/>
          <w:iCs w:val="0"/>
        </w:rPr>
      </w:pPr>
      <w:r>
        <w:rPr>
          <w:i w:val="0"/>
          <w:iCs w:val="0"/>
        </w:rPr>
        <w:t>Cách làm:</w:t>
      </w:r>
    </w:p>
    <w:p w14:paraId="443D4EEF">
      <w:pPr>
        <w:numPr>
          <w:ilvl w:val="1"/>
          <w:numId w:val="11"/>
        </w:numPr>
        <w:rPr>
          <w:i w:val="0"/>
          <w:iCs w:val="0"/>
        </w:rPr>
      </w:pPr>
      <w:r>
        <w:rPr>
          <w:i w:val="0"/>
          <w:iCs w:val="0"/>
        </w:rPr>
        <w:t>Chuẩn bị bảng với 3 cột: Mad – Sad – Glad.</w:t>
      </w:r>
    </w:p>
    <w:p w14:paraId="7F0A10D8">
      <w:pPr>
        <w:numPr>
          <w:ilvl w:val="1"/>
          <w:numId w:val="11"/>
        </w:numPr>
        <w:rPr>
          <w:i w:val="0"/>
          <w:iCs w:val="0"/>
        </w:rPr>
      </w:pPr>
      <w:r>
        <w:rPr>
          <w:i w:val="0"/>
          <w:iCs w:val="0"/>
        </w:rPr>
        <w:t>Mỗi thành viên viết ra điều khiến họ tức giận, buồn, hoặc vui trong Sprint.</w:t>
      </w:r>
    </w:p>
    <w:p w14:paraId="40352F7F">
      <w:pPr>
        <w:numPr>
          <w:ilvl w:val="1"/>
          <w:numId w:val="11"/>
        </w:numPr>
        <w:rPr>
          <w:i w:val="0"/>
          <w:iCs w:val="0"/>
        </w:rPr>
      </w:pPr>
      <w:r>
        <w:rPr>
          <w:i w:val="0"/>
          <w:iCs w:val="0"/>
        </w:rPr>
        <w:t>Thảo luận nhóm để lắng nghe và đồng cảm.</w:t>
      </w:r>
    </w:p>
    <w:p w14:paraId="536BECE2">
      <w:pPr>
        <w:numPr>
          <w:ilvl w:val="0"/>
          <w:numId w:val="11"/>
        </w:numPr>
        <w:rPr>
          <w:i w:val="0"/>
          <w:iCs w:val="0"/>
        </w:rPr>
      </w:pPr>
      <w:r>
        <w:rPr>
          <w:i w:val="0"/>
          <w:iCs w:val="0"/>
        </w:rPr>
        <w:t>Tác dụng:</w:t>
      </w:r>
    </w:p>
    <w:p w14:paraId="6E6B7A75">
      <w:pPr>
        <w:numPr>
          <w:ilvl w:val="0"/>
          <w:numId w:val="12"/>
        </w:numPr>
        <w:rPr>
          <w:i w:val="0"/>
          <w:iCs w:val="0"/>
        </w:rPr>
      </w:pPr>
      <w:r>
        <w:rPr>
          <w:i w:val="0"/>
          <w:iCs w:val="0"/>
        </w:rPr>
        <w:t>Giúp team “xả” cảm xúc bị dồn nén.</w:t>
      </w:r>
    </w:p>
    <w:p w14:paraId="2C45CAF9">
      <w:pPr>
        <w:numPr>
          <w:ilvl w:val="0"/>
          <w:numId w:val="12"/>
        </w:numPr>
        <w:rPr>
          <w:i w:val="0"/>
          <w:iCs w:val="0"/>
        </w:rPr>
      </w:pPr>
      <w:r>
        <w:rPr>
          <w:i w:val="0"/>
          <w:iCs w:val="0"/>
        </w:rPr>
        <w:t>Tạo sự kết nối và thấu hiểu giữa các thành viên.</w:t>
      </w:r>
    </w:p>
    <w:p w14:paraId="0C887EAA">
      <w:pPr>
        <w:numPr>
          <w:ilvl w:val="0"/>
          <w:numId w:val="12"/>
        </w:numPr>
        <w:rPr>
          <w:i w:val="0"/>
          <w:iCs w:val="0"/>
        </w:rPr>
      </w:pPr>
      <w:r>
        <w:rPr>
          <w:i w:val="0"/>
          <w:iCs w:val="0"/>
        </w:rPr>
        <w:t>Khơi gợi sự chia sẻ thật thay vì im lặng trong Daily.</w:t>
      </w:r>
    </w:p>
    <w:p w14:paraId="61813D60">
      <w:pPr>
        <w:rPr>
          <w:i w:val="0"/>
          <w:iCs w:val="0"/>
        </w:rPr>
      </w:pPr>
      <w:r>
        <w:rPr>
          <w:i w:val="0"/>
          <w:iCs w:val="0"/>
        </w:rPr>
        <w:t>5 Whys (Phân tích nguyên nhân gốc rễ)</w:t>
      </w:r>
    </w:p>
    <w:p w14:paraId="361C8290">
      <w:pPr>
        <w:numPr>
          <w:ilvl w:val="0"/>
          <w:numId w:val="13"/>
        </w:numPr>
        <w:rPr>
          <w:i w:val="0"/>
          <w:iCs w:val="0"/>
        </w:rPr>
      </w:pPr>
      <w:r>
        <w:rPr>
          <w:i w:val="0"/>
          <w:iCs w:val="0"/>
        </w:rPr>
        <w:t>Mục tiêu: Tìm ra nguyên nhân sâu xa của stress và bug dồn cuối Sprint.</w:t>
      </w:r>
    </w:p>
    <w:p w14:paraId="7EC99D5C">
      <w:pPr>
        <w:numPr>
          <w:ilvl w:val="0"/>
          <w:numId w:val="13"/>
        </w:numPr>
        <w:rPr>
          <w:i w:val="0"/>
          <w:iCs w:val="0"/>
        </w:rPr>
      </w:pPr>
      <w:r>
        <w:rPr>
          <w:i w:val="0"/>
          <w:iCs w:val="0"/>
        </w:rPr>
        <w:t>Cách làm:</w:t>
      </w:r>
    </w:p>
    <w:p w14:paraId="17A6C477">
      <w:pPr>
        <w:numPr>
          <w:ilvl w:val="1"/>
          <w:numId w:val="13"/>
        </w:numPr>
        <w:rPr>
          <w:i w:val="0"/>
          <w:iCs w:val="0"/>
        </w:rPr>
      </w:pPr>
      <w:r>
        <w:rPr>
          <w:i w:val="0"/>
          <w:iCs w:val="0"/>
        </w:rPr>
        <w:t>Chọn một vấn đề nổi bật (ví dụ: “Bug dồn cuối Sprint”).</w:t>
      </w:r>
    </w:p>
    <w:p w14:paraId="73CBCE63">
      <w:pPr>
        <w:numPr>
          <w:ilvl w:val="1"/>
          <w:numId w:val="13"/>
        </w:numPr>
        <w:rPr>
          <w:i w:val="0"/>
          <w:iCs w:val="0"/>
        </w:rPr>
      </w:pPr>
      <w:r>
        <w:rPr>
          <w:i w:val="0"/>
          <w:iCs w:val="0"/>
        </w:rPr>
        <w:t>Hỏi liên tục “Tại sao?” 5 lần để đào sâu đến nguyên nhân gốc.</w:t>
      </w:r>
    </w:p>
    <w:p w14:paraId="6CB99EE7">
      <w:pPr>
        <w:numPr>
          <w:ilvl w:val="0"/>
          <w:numId w:val="13"/>
        </w:numPr>
        <w:rPr>
          <w:i w:val="0"/>
          <w:iCs w:val="0"/>
        </w:rPr>
      </w:pPr>
      <w:r>
        <w:rPr>
          <w:i w:val="0"/>
          <w:iCs w:val="0"/>
        </w:rPr>
        <w:t>Ví dụ:</w:t>
      </w:r>
    </w:p>
    <w:p w14:paraId="2811F656">
      <w:pPr>
        <w:numPr>
          <w:ilvl w:val="0"/>
          <w:numId w:val="14"/>
        </w:numPr>
        <w:rPr>
          <w:i w:val="0"/>
          <w:iCs w:val="0"/>
        </w:rPr>
      </w:pPr>
      <w:r>
        <w:rPr>
          <w:i w:val="0"/>
          <w:iCs w:val="0"/>
        </w:rPr>
        <w:t>Bug dồn cuối Sprint → Tại sao? Vì QA quá tải.</w:t>
      </w:r>
    </w:p>
    <w:p w14:paraId="542402CE">
      <w:pPr>
        <w:numPr>
          <w:ilvl w:val="0"/>
          <w:numId w:val="14"/>
        </w:numPr>
        <w:rPr>
          <w:i w:val="0"/>
          <w:iCs w:val="0"/>
        </w:rPr>
      </w:pPr>
      <w:r>
        <w:rPr>
          <w:i w:val="0"/>
          <w:iCs w:val="0"/>
        </w:rPr>
        <w:t>QA quá tải → Tại sao? Vì dev giao code muộn.</w:t>
      </w:r>
    </w:p>
    <w:p w14:paraId="1AB94CCA">
      <w:pPr>
        <w:numPr>
          <w:ilvl w:val="0"/>
          <w:numId w:val="14"/>
        </w:numPr>
        <w:rPr>
          <w:i w:val="0"/>
          <w:iCs w:val="0"/>
        </w:rPr>
      </w:pPr>
      <w:r>
        <w:rPr>
          <w:i w:val="0"/>
          <w:iCs w:val="0"/>
        </w:rPr>
        <w:t>Dev giao code muộn → Tại sao? Vì chưa có kiểm thử sớm,.… và tiếp tục cho đến khi tìm ra nguyên nhân gốc.</w:t>
      </w:r>
    </w:p>
    <w:p w14:paraId="34C4BB46">
      <w:pPr>
        <w:rPr>
          <w:i w:val="0"/>
          <w:iCs w:val="0"/>
        </w:rPr>
      </w:pPr>
      <w:r>
        <w:rPr>
          <w:i w:val="0"/>
          <w:iCs w:val="0"/>
        </w:rPr>
        <w:t>5 Kĩ thuật Retrosp</w:t>
      </w:r>
      <w:r>
        <w:rPr>
          <w:rFonts w:hint="default"/>
          <w:i w:val="0"/>
          <w:iCs w:val="0"/>
          <w:lang w:val="en-US"/>
        </w:rPr>
        <w:t>e</w:t>
      </w:r>
      <w:r>
        <w:rPr>
          <w:i w:val="0"/>
          <w:iCs w:val="0"/>
        </w:rPr>
        <w:t xml:space="preserve">ctive : </w:t>
      </w:r>
    </w:p>
    <w:p w14:paraId="41CCFDE0">
      <w:pPr>
        <w:numPr>
          <w:ilvl w:val="0"/>
          <w:numId w:val="15"/>
        </w:numPr>
        <w:rPr>
          <w:i w:val="0"/>
          <w:iCs w:val="0"/>
        </w:rPr>
      </w:pPr>
      <w:r>
        <w:rPr>
          <w:i w:val="0"/>
          <w:iCs w:val="0"/>
        </w:rPr>
        <w:t>Start – Stop – Continue</w:t>
      </w:r>
    </w:p>
    <w:p w14:paraId="54AE0E6D">
      <w:pPr>
        <w:pStyle w:val="249"/>
        <w:spacing w:after="0" w:line="240" w:lineRule="auto"/>
        <w:rPr>
          <w:rFonts w:eastAsia="Times New Roman" w:cs="Times New Roman"/>
          <w:i w:val="0"/>
          <w:iCs w:val="0"/>
          <w:kern w:val="0"/>
          <w14:ligatures w14:val="none"/>
        </w:rPr>
      </w:pPr>
      <w:r>
        <w:rPr>
          <w:rFonts w:eastAsia="Times New Roman" w:cs="Times New Roman"/>
          <w:i w:val="0"/>
          <w:iCs w:val="0"/>
          <w:kern w:val="0"/>
          <w14:ligatures w14:val="none"/>
        </w:rPr>
        <w:t>Nhóm thảo luận xem nên bắt đầu làm gì Start, ngừng làm gì Stop, và tiếp tục làm gì Continue</w:t>
      </w:r>
    </w:p>
    <w:p w14:paraId="79D5A916">
      <w:pPr>
        <w:ind w:left="720"/>
        <w:rPr>
          <w:i w:val="0"/>
          <w:iCs w:val="0"/>
        </w:rPr>
      </w:pPr>
    </w:p>
    <w:p w14:paraId="70345569">
      <w:pPr>
        <w:numPr>
          <w:ilvl w:val="0"/>
          <w:numId w:val="16"/>
        </w:numPr>
        <w:rPr>
          <w:i w:val="0"/>
          <w:iCs w:val="0"/>
        </w:rPr>
      </w:pPr>
      <w:r>
        <w:rPr>
          <w:i w:val="0"/>
          <w:iCs w:val="0"/>
        </w:rPr>
        <w:t>Mad – Sad – Glad</w:t>
      </w:r>
    </w:p>
    <w:p w14:paraId="652259C2">
      <w:pPr>
        <w:pStyle w:val="249"/>
        <w:spacing w:after="0" w:line="240" w:lineRule="auto"/>
        <w:rPr>
          <w:rFonts w:eastAsia="Times New Roman" w:cs="Times New Roman"/>
          <w:i w:val="0"/>
          <w:iCs w:val="0"/>
          <w:kern w:val="0"/>
          <w14:ligatures w14:val="none"/>
        </w:rPr>
      </w:pPr>
      <w:r>
        <w:rPr>
          <w:rFonts w:eastAsia="Times New Roman" w:cs="Times New Roman"/>
          <w:i w:val="0"/>
          <w:iCs w:val="0"/>
          <w:kern w:val="0"/>
          <w14:ligatures w14:val="none"/>
        </w:rPr>
        <w:t>Thành viên chia sẻ cảm xúc theo 3 nhóm: Mad tức giận, Sad buồn, Glad vui</w:t>
      </w:r>
    </w:p>
    <w:p w14:paraId="472139A9">
      <w:pPr>
        <w:ind w:left="360"/>
        <w:rPr>
          <w:i w:val="0"/>
          <w:iCs w:val="0"/>
        </w:rPr>
      </w:pPr>
    </w:p>
    <w:p w14:paraId="22BD9196">
      <w:pPr>
        <w:numPr>
          <w:ilvl w:val="0"/>
          <w:numId w:val="17"/>
        </w:numPr>
        <w:rPr>
          <w:i w:val="0"/>
          <w:iCs w:val="0"/>
        </w:rPr>
      </w:pPr>
      <w:r>
        <w:rPr>
          <w:i w:val="0"/>
          <w:iCs w:val="0"/>
        </w:rPr>
        <w:t>4Ls</w:t>
      </w:r>
    </w:p>
    <w:p w14:paraId="179B0AB9">
      <w:pPr>
        <w:pStyle w:val="249"/>
        <w:numPr>
          <w:ilvl w:val="0"/>
          <w:numId w:val="18"/>
        </w:numPr>
        <w:rPr>
          <w:i w:val="0"/>
          <w:iCs w:val="0"/>
        </w:rPr>
      </w:pPr>
      <w:r>
        <w:rPr>
          <w:b/>
          <w:bCs/>
          <w:i w:val="0"/>
          <w:iCs w:val="0"/>
        </w:rPr>
        <w:t xml:space="preserve"> Ý nghĩa:</w:t>
      </w:r>
      <w:r>
        <w:rPr>
          <w:i w:val="0"/>
          <w:iCs w:val="0"/>
        </w:rPr>
        <w:t xml:space="preserve"> Nhóm phản ánh theo 4 khía cạnh:</w:t>
      </w:r>
    </w:p>
    <w:p w14:paraId="31F720F7">
      <w:pPr>
        <w:numPr>
          <w:ilvl w:val="1"/>
          <w:numId w:val="19"/>
        </w:numPr>
        <w:rPr>
          <w:i w:val="0"/>
          <w:iCs w:val="0"/>
        </w:rPr>
      </w:pPr>
      <w:r>
        <w:rPr>
          <w:i w:val="0"/>
          <w:iCs w:val="0"/>
        </w:rPr>
        <w:t>Liked: Điều họ thích</w:t>
      </w:r>
    </w:p>
    <w:p w14:paraId="70B881B0">
      <w:pPr>
        <w:numPr>
          <w:ilvl w:val="1"/>
          <w:numId w:val="19"/>
        </w:numPr>
        <w:rPr>
          <w:i w:val="0"/>
          <w:iCs w:val="0"/>
        </w:rPr>
      </w:pPr>
      <w:r>
        <w:rPr>
          <w:i w:val="0"/>
          <w:iCs w:val="0"/>
        </w:rPr>
        <w:t>Learned: Điều họ học được</w:t>
      </w:r>
    </w:p>
    <w:p w14:paraId="71543498">
      <w:pPr>
        <w:numPr>
          <w:ilvl w:val="1"/>
          <w:numId w:val="19"/>
        </w:numPr>
        <w:rPr>
          <w:i w:val="0"/>
          <w:iCs w:val="0"/>
        </w:rPr>
      </w:pPr>
      <w:r>
        <w:rPr>
          <w:i w:val="0"/>
          <w:iCs w:val="0"/>
        </w:rPr>
        <w:t>Lacked: Điều họ thiếu</w:t>
      </w:r>
    </w:p>
    <w:p w14:paraId="4672AE91">
      <w:pPr>
        <w:numPr>
          <w:ilvl w:val="1"/>
          <w:numId w:val="19"/>
        </w:numPr>
        <w:rPr>
          <w:i w:val="0"/>
          <w:iCs w:val="0"/>
        </w:rPr>
      </w:pPr>
      <w:r>
        <w:rPr>
          <w:i w:val="0"/>
          <w:iCs w:val="0"/>
        </w:rPr>
        <w:t>Longed for: Điều họ mong muốn</w:t>
      </w:r>
    </w:p>
    <w:p w14:paraId="2F48E421">
      <w:pPr>
        <w:ind w:left="720"/>
        <w:rPr>
          <w:i w:val="0"/>
          <w:iCs w:val="0"/>
        </w:rPr>
      </w:pPr>
    </w:p>
    <w:p w14:paraId="5D86E575">
      <w:pPr>
        <w:numPr>
          <w:ilvl w:val="0"/>
          <w:numId w:val="20"/>
        </w:numPr>
        <w:rPr>
          <w:i w:val="0"/>
          <w:iCs w:val="0"/>
        </w:rPr>
      </w:pPr>
      <w:r>
        <w:rPr>
          <w:i w:val="0"/>
          <w:iCs w:val="0"/>
        </w:rPr>
        <w:t>Sailboat</w:t>
      </w:r>
    </w:p>
    <w:p w14:paraId="59049D51">
      <w:pPr>
        <w:pStyle w:val="249"/>
        <w:numPr>
          <w:ilvl w:val="0"/>
          <w:numId w:val="18"/>
        </w:numPr>
        <w:rPr>
          <w:b/>
          <w:bCs/>
          <w:i w:val="0"/>
          <w:iCs w:val="0"/>
        </w:rPr>
      </w:pPr>
      <w:r>
        <w:rPr>
          <w:b/>
          <w:bCs/>
          <w:i w:val="0"/>
          <w:iCs w:val="0"/>
        </w:rPr>
        <w:t>Thuyền: Team</w:t>
      </w:r>
    </w:p>
    <w:p w14:paraId="21142237">
      <w:pPr>
        <w:numPr>
          <w:ilvl w:val="1"/>
          <w:numId w:val="21"/>
        </w:numPr>
        <w:rPr>
          <w:i w:val="0"/>
          <w:iCs w:val="0"/>
        </w:rPr>
      </w:pPr>
      <w:r>
        <w:rPr>
          <w:i w:val="0"/>
          <w:iCs w:val="0"/>
        </w:rPr>
        <w:t>Gió: Yếu tố thúc đẩy</w:t>
      </w:r>
    </w:p>
    <w:p w14:paraId="1C716024">
      <w:pPr>
        <w:numPr>
          <w:ilvl w:val="1"/>
          <w:numId w:val="21"/>
        </w:numPr>
        <w:rPr>
          <w:i w:val="0"/>
          <w:iCs w:val="0"/>
        </w:rPr>
      </w:pPr>
      <w:r>
        <w:rPr>
          <w:i w:val="0"/>
          <w:iCs w:val="0"/>
        </w:rPr>
        <w:t>Mỏ neo: Yếu tố cản trở</w:t>
      </w:r>
    </w:p>
    <w:p w14:paraId="4481F57B">
      <w:pPr>
        <w:numPr>
          <w:ilvl w:val="1"/>
          <w:numId w:val="21"/>
        </w:numPr>
        <w:rPr>
          <w:i w:val="0"/>
          <w:iCs w:val="0"/>
        </w:rPr>
      </w:pPr>
      <w:r>
        <w:rPr>
          <w:i w:val="0"/>
          <w:iCs w:val="0"/>
        </w:rPr>
        <w:t>Đích đến (hòn đảo): Mục tiêu</w:t>
      </w:r>
    </w:p>
    <w:p w14:paraId="7806E026">
      <w:pPr>
        <w:ind w:left="720"/>
        <w:rPr>
          <w:i w:val="0"/>
          <w:iCs w:val="0"/>
        </w:rPr>
      </w:pPr>
    </w:p>
    <w:p w14:paraId="1B1D9BAA">
      <w:pPr>
        <w:numPr>
          <w:ilvl w:val="0"/>
          <w:numId w:val="22"/>
        </w:numPr>
        <w:rPr>
          <w:i w:val="0"/>
          <w:iCs w:val="0"/>
        </w:rPr>
      </w:pPr>
      <w:r>
        <w:rPr>
          <w:i w:val="0"/>
          <w:iCs w:val="0"/>
        </w:rPr>
        <w:t>Timeline</w:t>
      </w:r>
    </w:p>
    <w:p w14:paraId="2BAD5E84">
      <w:pPr>
        <w:ind w:left="720"/>
        <w:rPr>
          <w:i w:val="0"/>
          <w:iCs w:val="0"/>
        </w:rPr>
      </w:pPr>
      <w:r>
        <w:rPr>
          <w:i w:val="0"/>
          <w:iCs w:val="0"/>
        </w:rPr>
        <w:t>Vẽ dòng thời gian của Sprint, ghi lại các sự kiện quan trọng, cảm xúc, vấn đề</w:t>
      </w:r>
    </w:p>
    <w:p w14:paraId="6B631D80">
      <w:pPr>
        <w:rPr>
          <w:i w:val="0"/>
          <w:iCs w:val="0"/>
        </w:rPr>
      </w:pPr>
    </w:p>
    <w:p w14:paraId="02E6B655">
      <w:pPr>
        <w:pStyle w:val="249"/>
        <w:numPr>
          <w:ilvl w:val="0"/>
          <w:numId w:val="23"/>
        </w:numPr>
        <w:rPr>
          <w:i w:val="0"/>
          <w:iCs w:val="0"/>
        </w:rPr>
      </w:pPr>
      <w:r>
        <w:rPr>
          <w:i w:val="0"/>
          <w:iCs w:val="0"/>
        </w:rPr>
        <w:t xml:space="preserve">Kĩ thuật Mad – Sad – Glad giúp team có thể làm rõ các trạng thái cảm súc trong sprint và kết hợp với 5 why để phân tích các trạng thái cảm súc đó để tìm ra phương hướng giải quyết cho Sprint hiện tại và các Sprint tiếp theo </w:t>
      </w:r>
    </w:p>
    <w:p w14:paraId="4BF14483">
      <w:pPr>
        <w:rPr>
          <w:rFonts w:hint="default"/>
          <w:b/>
          <w:bCs/>
          <w:i w:val="0"/>
          <w:iCs w:val="0"/>
          <w:lang w:val="en-US"/>
        </w:rPr>
      </w:pPr>
      <w:r>
        <w:rPr>
          <w:b/>
          <w:bCs/>
          <w:i w:val="0"/>
          <w:iCs w:val="0"/>
        </w:rPr>
        <w:t xml:space="preserve">Bài </w:t>
      </w:r>
      <w:r>
        <w:rPr>
          <w:rFonts w:hint="default"/>
          <w:b/>
          <w:bCs/>
          <w:i w:val="0"/>
          <w:iCs w:val="0"/>
          <w:lang w:val="en-US"/>
        </w:rPr>
        <w:t>5:</w:t>
      </w:r>
    </w:p>
    <w:p w14:paraId="01DE2B50">
      <w:pPr>
        <w:rPr>
          <w:b/>
          <w:bCs/>
          <w:i w:val="0"/>
          <w:iCs w:val="0"/>
        </w:rPr>
      </w:pPr>
      <w:r>
        <w:rPr>
          <w:b/>
          <w:bCs/>
          <w:i w:val="0"/>
          <w:iCs w:val="0"/>
        </w:rPr>
        <w:t>(A) Mục tiêu của buổi Sprint Review</w:t>
      </w:r>
    </w:p>
    <w:p w14:paraId="00D27E00">
      <w:pPr>
        <w:numPr>
          <w:ilvl w:val="0"/>
          <w:numId w:val="24"/>
        </w:numPr>
        <w:rPr>
          <w:i w:val="0"/>
          <w:iCs w:val="0"/>
        </w:rPr>
      </w:pPr>
      <w:r>
        <w:rPr>
          <w:i w:val="0"/>
          <w:iCs w:val="0"/>
        </w:rPr>
        <w:t>- Tạo bài tập (Assignment Creation) để có thể tạo bài tập cho học viên làm và nộp</w:t>
      </w:r>
    </w:p>
    <w:p w14:paraId="2E3D4042">
      <w:pPr>
        <w:rPr>
          <w:i w:val="0"/>
          <w:iCs w:val="0"/>
        </w:rPr>
      </w:pPr>
      <w:r>
        <w:rPr>
          <w:b/>
          <w:bCs/>
          <w:i w:val="0"/>
          <w:iCs w:val="0"/>
        </w:rPr>
        <w:t>(B) Ai sẽ nói gì trong 1 phút mở đầu cuộc họp</w:t>
      </w:r>
    </w:p>
    <w:p w14:paraId="5A664ABF">
      <w:pPr>
        <w:rPr>
          <w:i w:val="0"/>
          <w:iCs w:val="0"/>
        </w:rPr>
      </w:pPr>
      <w:r>
        <w:rPr>
          <w:i w:val="0"/>
          <w:iCs w:val="0"/>
        </w:rPr>
        <w:t>PO: Sprint Goal lần này là hoàn thiện tính năng Tạo bài tập – một chức năng quan trọng để giảng viên có thể giao bài cho học viên trong hệ thống e-learning</w:t>
      </w:r>
    </w:p>
    <w:p w14:paraId="3344ABFE">
      <w:pPr>
        <w:rPr>
          <w:i w:val="0"/>
          <w:iCs w:val="0"/>
        </w:rPr>
      </w:pPr>
      <w:r>
        <w:rPr>
          <w:i w:val="0"/>
          <w:iCs w:val="0"/>
        </w:rPr>
        <w:t>SM: buổi Sprint Review sẽ kéo dài khoảng 60 phút. Phần demo tính năng chiếm khoảng 20 phút, sau đó chúng ta sẽ dành thời gian cho phản hồi và thảo luận</w:t>
      </w:r>
    </w:p>
    <w:p w14:paraId="58A39CF7">
      <w:pPr>
        <w:rPr>
          <w:i w:val="0"/>
          <w:iCs w:val="0"/>
        </w:rPr>
      </w:pPr>
      <w:r>
        <w:rPr>
          <w:i w:val="0"/>
          <w:iCs w:val="0"/>
        </w:rPr>
        <w:t>Dev : tôi sẽ phụ trách phần demo tính năng Tạo bài tập. Trong phần trình bày, tôi sẽ minh họa luồng tạo bài tập cơ bản: mở giao diện giảng viên, nhập dữ liệu mẫu cho bài tập, thiết lập deadline và yêu cầu nộp.</w:t>
      </w:r>
    </w:p>
    <w:p w14:paraId="321CCE3F">
      <w:pPr>
        <w:rPr>
          <w:i w:val="0"/>
          <w:iCs w:val="0"/>
        </w:rPr>
      </w:pPr>
    </w:p>
    <w:p w14:paraId="6C86F3C1">
      <w:pPr>
        <w:rPr>
          <w:i w:val="0"/>
          <w:iCs w:val="0"/>
        </w:rPr>
      </w:pPr>
      <w:r>
        <w:rPr>
          <w:b/>
          <w:bCs/>
          <w:i w:val="0"/>
          <w:iCs w:val="0"/>
        </w:rPr>
        <w:t>(C) Dev sẽ demo tính năng như thế nào</w:t>
      </w:r>
    </w:p>
    <w:p w14:paraId="40FB9ED6">
      <w:pPr>
        <w:pStyle w:val="249"/>
        <w:numPr>
          <w:ilvl w:val="0"/>
          <w:numId w:val="25"/>
        </w:numPr>
        <w:spacing w:after="0" w:line="240" w:lineRule="auto"/>
        <w:rPr>
          <w:rFonts w:eastAsia="Times New Roman" w:cs="Times New Roman"/>
          <w:i w:val="0"/>
          <w:iCs w:val="0"/>
          <w:kern w:val="0"/>
          <w14:ligatures w14:val="none"/>
        </w:rPr>
      </w:pPr>
      <w:r>
        <w:rPr>
          <w:rFonts w:eastAsia="Times New Roman" w:cs="Times New Roman"/>
          <w:i w:val="0"/>
          <w:iCs w:val="0"/>
          <w:kern w:val="0"/>
          <w14:ligatures w14:val="none"/>
        </w:rPr>
        <w:t>Mở giao diện giảng viên: Dev đăng nhập bằng tài khoản giảng viên và truy cập vào dashboard quản lý khóa học.</w:t>
      </w:r>
    </w:p>
    <w:p w14:paraId="10094CB7">
      <w:pPr>
        <w:numPr>
          <w:ilvl w:val="0"/>
          <w:numId w:val="25"/>
        </w:numPr>
        <w:spacing w:before="100" w:beforeAutospacing="1" w:after="100" w:afterAutospacing="1" w:line="240" w:lineRule="auto"/>
        <w:rPr>
          <w:rFonts w:eastAsia="Times New Roman" w:cs="Times New Roman"/>
          <w:i w:val="0"/>
          <w:iCs w:val="0"/>
          <w:kern w:val="0"/>
          <w14:ligatures w14:val="none"/>
        </w:rPr>
      </w:pPr>
      <w:r>
        <w:rPr>
          <w:rFonts w:eastAsia="Times New Roman" w:cs="Times New Roman"/>
          <w:i w:val="0"/>
          <w:iCs w:val="0"/>
          <w:kern w:val="0"/>
          <w14:ligatures w14:val="none"/>
        </w:rPr>
        <w:t>Chọn chức năng “Tạo bài tập”: Từ menu khóa học, Dev click vào nút Create Assignment.</w:t>
      </w:r>
    </w:p>
    <w:p w14:paraId="4FD0BB35">
      <w:pPr>
        <w:numPr>
          <w:ilvl w:val="0"/>
          <w:numId w:val="25"/>
        </w:numPr>
        <w:spacing w:before="100" w:beforeAutospacing="1" w:after="100" w:afterAutospacing="1" w:line="240" w:lineRule="auto"/>
        <w:rPr>
          <w:rFonts w:eastAsia="Times New Roman" w:cs="Times New Roman"/>
          <w:i w:val="0"/>
          <w:iCs w:val="0"/>
          <w:kern w:val="0"/>
          <w14:ligatures w14:val="none"/>
        </w:rPr>
      </w:pPr>
      <w:r>
        <w:rPr>
          <w:rFonts w:eastAsia="Times New Roman" w:cs="Times New Roman"/>
          <w:i w:val="0"/>
          <w:iCs w:val="0"/>
          <w:kern w:val="0"/>
          <w14:ligatures w14:val="none"/>
        </w:rPr>
        <w:t>Nhập dữ liệu mẫu: Dev điền tiêu đề bài tập, mô tả ngắn gọn, yêu cầu nộp file PDF, và thiết lập deadline là ngày 30/11.</w:t>
      </w:r>
    </w:p>
    <w:p w14:paraId="15AAB8F9">
      <w:pPr>
        <w:numPr>
          <w:ilvl w:val="0"/>
          <w:numId w:val="25"/>
        </w:numPr>
        <w:spacing w:before="100" w:beforeAutospacing="1" w:after="100" w:afterAutospacing="1" w:line="240" w:lineRule="auto"/>
        <w:rPr>
          <w:rFonts w:eastAsia="Times New Roman" w:cs="Times New Roman"/>
          <w:i w:val="0"/>
          <w:iCs w:val="0"/>
          <w:kern w:val="0"/>
          <w14:ligatures w14:val="none"/>
        </w:rPr>
      </w:pPr>
      <w:r>
        <w:rPr>
          <w:rFonts w:eastAsia="Times New Roman" w:cs="Times New Roman"/>
          <w:i w:val="0"/>
          <w:iCs w:val="0"/>
          <w:kern w:val="0"/>
          <w14:ligatures w14:val="none"/>
        </w:rPr>
        <w:t>Thiết lập tùy chọn bổ sung: Ví dụ, chọn chế độ “Cá nhân” hoặc “Nhóm”, và bật tính năng “Cho phép nộp lại”.</w:t>
      </w:r>
    </w:p>
    <w:p w14:paraId="5186DE54">
      <w:pPr>
        <w:numPr>
          <w:ilvl w:val="0"/>
          <w:numId w:val="25"/>
        </w:numPr>
        <w:spacing w:before="100" w:beforeAutospacing="1" w:after="100" w:afterAutospacing="1" w:line="240" w:lineRule="auto"/>
        <w:rPr>
          <w:rFonts w:eastAsia="Times New Roman" w:cs="Times New Roman"/>
          <w:i w:val="0"/>
          <w:iCs w:val="0"/>
          <w:kern w:val="0"/>
          <w14:ligatures w14:val="none"/>
        </w:rPr>
      </w:pPr>
      <w:r>
        <w:rPr>
          <w:rFonts w:eastAsia="Times New Roman" w:cs="Times New Roman"/>
          <w:i w:val="0"/>
          <w:iCs w:val="0"/>
          <w:kern w:val="0"/>
          <w14:ligatures w14:val="none"/>
        </w:rPr>
        <w:t>Trình diễn tình huống lỗi: Dev thử để trống tiêu đề hoặc nhập deadline đã qua để hệ thống hiển thị thông báo lỗi rõ ràng.</w:t>
      </w:r>
    </w:p>
    <w:p w14:paraId="3E0C2D5C">
      <w:pPr>
        <w:numPr>
          <w:ilvl w:val="0"/>
          <w:numId w:val="25"/>
        </w:numPr>
        <w:spacing w:before="100" w:beforeAutospacing="1" w:after="100" w:afterAutospacing="1" w:line="240" w:lineRule="auto"/>
        <w:rPr>
          <w:rFonts w:eastAsia="Times New Roman" w:cs="Times New Roman"/>
          <w:i w:val="0"/>
          <w:iCs w:val="0"/>
          <w:kern w:val="0"/>
          <w14:ligatures w14:val="none"/>
        </w:rPr>
      </w:pPr>
      <w:r>
        <w:rPr>
          <w:rFonts w:eastAsia="Times New Roman" w:cs="Times New Roman"/>
          <w:i w:val="0"/>
          <w:iCs w:val="0"/>
          <w:kern w:val="0"/>
          <w14:ligatures w14:val="none"/>
        </w:rPr>
        <w:t>Lưu và hiển thị kết quả: Sau khi nhập đúng dữ liệu, Dev nhấn Save. Bài tập mới xuất hiện trong danh sách bài tập của khóa học.</w:t>
      </w:r>
    </w:p>
    <w:p w14:paraId="7434EB06">
      <w:pPr>
        <w:numPr>
          <w:ilvl w:val="0"/>
          <w:numId w:val="25"/>
        </w:numPr>
        <w:spacing w:before="100" w:beforeAutospacing="1" w:after="100" w:afterAutospacing="1" w:line="240" w:lineRule="auto"/>
        <w:rPr>
          <w:rFonts w:eastAsia="Times New Roman" w:cs="Times New Roman"/>
          <w:i w:val="0"/>
          <w:iCs w:val="0"/>
          <w:kern w:val="0"/>
          <w14:ligatures w14:val="none"/>
        </w:rPr>
      </w:pPr>
      <w:r>
        <w:rPr>
          <w:rFonts w:eastAsia="Times New Roman" w:cs="Times New Roman"/>
          <w:i w:val="0"/>
          <w:iCs w:val="0"/>
          <w:kern w:val="0"/>
          <w14:ligatures w14:val="none"/>
        </w:rPr>
        <w:t>Xem từ góc nhìn học viên: Dev đăng nhập bằng tài khoản học viên để chứng minh rằng bài tập vừa tạo đã hiển thị trong giao diện học viên, với đầy đủ thông tin và deadline.</w:t>
      </w:r>
    </w:p>
    <w:p w14:paraId="58469FAE">
      <w:pPr>
        <w:numPr>
          <w:ilvl w:val="0"/>
          <w:numId w:val="25"/>
        </w:numPr>
        <w:spacing w:before="100" w:beforeAutospacing="1" w:after="100" w:afterAutospacing="1" w:line="240" w:lineRule="auto"/>
        <w:rPr>
          <w:rFonts w:eastAsia="Times New Roman" w:cs="Times New Roman"/>
          <w:i w:val="0"/>
          <w:iCs w:val="0"/>
          <w:kern w:val="0"/>
          <w14:ligatures w14:val="none"/>
        </w:rPr>
      </w:pPr>
      <w:r>
        <w:rPr>
          <w:rFonts w:eastAsia="Times New Roman" w:cs="Times New Roman"/>
          <w:i w:val="0"/>
          <w:iCs w:val="0"/>
          <w:kern w:val="0"/>
          <w14:ligatures w14:val="none"/>
        </w:rPr>
        <w:t>Kết quả mong đợi: Stakeholders thấy rõ luồng tạo bài tập hoạt động trơn tru, có kiểm tra lỗi, và bài tập hiển thị đúng cho học viên.</w:t>
      </w:r>
    </w:p>
    <w:p w14:paraId="58DE883E">
      <w:pPr>
        <w:rPr>
          <w:i w:val="0"/>
          <w:iCs w:val="0"/>
        </w:rPr>
      </w:pPr>
    </w:p>
    <w:p w14:paraId="3F132E41">
      <w:pPr>
        <w:rPr>
          <w:rFonts w:hint="default"/>
          <w:b/>
          <w:bCs/>
          <w:i w:val="0"/>
          <w:iCs w:val="0"/>
          <w:lang w:val="en-US"/>
        </w:rPr>
      </w:pPr>
      <w:r>
        <w:rPr>
          <w:b/>
          <w:bCs/>
          <w:i w:val="0"/>
          <w:iCs w:val="0"/>
        </w:rPr>
        <w:t>Bài 6</w:t>
      </w:r>
      <w:r>
        <w:rPr>
          <w:rFonts w:hint="default"/>
          <w:b/>
          <w:bCs/>
          <w:i w:val="0"/>
          <w:iCs w:val="0"/>
          <w:lang w:val="en-US"/>
        </w:rPr>
        <w:t>:</w:t>
      </w:r>
    </w:p>
    <w:p w14:paraId="7024FB9E">
      <w:pPr>
        <w:pStyle w:val="249"/>
        <w:numPr>
          <w:ilvl w:val="1"/>
          <w:numId w:val="22"/>
        </w:numPr>
        <w:rPr>
          <w:i w:val="0"/>
          <w:iCs w:val="0"/>
        </w:rPr>
      </w:pPr>
      <w:r>
        <w:rPr>
          <w:i w:val="0"/>
          <w:iCs w:val="0"/>
        </w:rPr>
        <w:t xml:space="preserve">(A) Tên Retrospective + kỹ thuật sử dụng </w:t>
      </w:r>
    </w:p>
    <w:p w14:paraId="1D4D7A45">
      <w:pPr>
        <w:numPr>
          <w:ilvl w:val="0"/>
          <w:numId w:val="26"/>
        </w:numPr>
        <w:rPr>
          <w:i w:val="0"/>
          <w:iCs w:val="0"/>
        </w:rPr>
      </w:pPr>
      <w:r>
        <w:rPr>
          <w:b/>
          <w:bCs/>
          <w:i w:val="0"/>
          <w:iCs w:val="0"/>
        </w:rPr>
        <w:t>Tên:</w:t>
      </w:r>
      <w:r>
        <w:rPr>
          <w:i w:val="0"/>
          <w:iCs w:val="0"/>
        </w:rPr>
        <w:t xml:space="preserve"> “Sprint 12 Retrospective – Mad Sad Glad”</w:t>
      </w:r>
    </w:p>
    <w:p w14:paraId="405865D5">
      <w:pPr>
        <w:numPr>
          <w:ilvl w:val="0"/>
          <w:numId w:val="26"/>
        </w:numPr>
        <w:rPr>
          <w:i w:val="0"/>
          <w:iCs w:val="0"/>
        </w:rPr>
      </w:pPr>
      <w:r>
        <w:rPr>
          <w:b/>
          <w:bCs/>
          <w:i w:val="0"/>
          <w:iCs w:val="0"/>
        </w:rPr>
        <w:t>Kỹ thuật:</w:t>
      </w:r>
      <w:r>
        <w:rPr>
          <w:i w:val="0"/>
          <w:iCs w:val="0"/>
        </w:rPr>
        <w:t xml:space="preserve"> Mad Sad Glad (giúp team chia sẻ cảm xúc: điều gì khiến họ tức giận, buồn, và vui trong sprint vừa qua).</w:t>
      </w:r>
    </w:p>
    <w:p w14:paraId="6B9C249B">
      <w:pPr>
        <w:ind w:left="720"/>
        <w:rPr>
          <w:i w:val="0"/>
          <w:iCs w:val="0"/>
        </w:rPr>
      </w:pPr>
    </w:p>
    <w:p w14:paraId="7A073B61">
      <w:pPr>
        <w:pStyle w:val="249"/>
        <w:numPr>
          <w:ilvl w:val="1"/>
          <w:numId w:val="22"/>
        </w:numPr>
        <w:rPr>
          <w:i w:val="0"/>
          <w:iCs w:val="0"/>
        </w:rPr>
      </w:pPr>
      <w:r>
        <w:rPr>
          <w:i w:val="0"/>
          <w:iCs w:val="0"/>
        </w:rPr>
        <w:t>(B) Agenda chi tiết từng giai đoạn (thời gian từng phần)</w:t>
      </w:r>
    </w:p>
    <w:tbl>
      <w:tblPr>
        <w:tblStyle w:val="111"/>
        <w:tblW w:w="0" w:type="auto"/>
        <w:tblInd w:w="14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5"/>
        <w:gridCol w:w="2562"/>
        <w:gridCol w:w="2255"/>
      </w:tblGrid>
      <w:tr w14:paraId="4BEB6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3C9D14A3">
            <w:pPr>
              <w:pStyle w:val="249"/>
              <w:spacing w:after="0" w:line="240" w:lineRule="auto"/>
              <w:ind w:left="0"/>
              <w:jc w:val="left"/>
              <w:rPr>
                <w:i w:val="0"/>
                <w:iCs w:val="0"/>
              </w:rPr>
            </w:pPr>
            <w:r>
              <w:rPr>
                <w:i w:val="0"/>
                <w:iCs w:val="0"/>
              </w:rPr>
              <w:t>Giai đoạn</w:t>
            </w:r>
          </w:p>
        </w:tc>
        <w:tc>
          <w:tcPr>
            <w:tcW w:w="3021" w:type="dxa"/>
          </w:tcPr>
          <w:p w14:paraId="712D897A">
            <w:pPr>
              <w:pStyle w:val="249"/>
              <w:spacing w:after="0" w:line="240" w:lineRule="auto"/>
              <w:ind w:left="0"/>
              <w:jc w:val="left"/>
              <w:rPr>
                <w:i w:val="0"/>
                <w:iCs w:val="0"/>
              </w:rPr>
            </w:pPr>
            <w:r>
              <w:rPr>
                <w:i w:val="0"/>
                <w:iCs w:val="0"/>
              </w:rPr>
              <w:t>Nội dung</w:t>
            </w:r>
          </w:p>
        </w:tc>
        <w:tc>
          <w:tcPr>
            <w:tcW w:w="3021" w:type="dxa"/>
          </w:tcPr>
          <w:p w14:paraId="7B000C78">
            <w:pPr>
              <w:pStyle w:val="249"/>
              <w:spacing w:after="0" w:line="240" w:lineRule="auto"/>
              <w:ind w:left="0"/>
              <w:jc w:val="left"/>
              <w:rPr>
                <w:i w:val="0"/>
                <w:iCs w:val="0"/>
              </w:rPr>
            </w:pPr>
            <w:r>
              <w:rPr>
                <w:i w:val="0"/>
                <w:iCs w:val="0"/>
              </w:rPr>
              <w:t>Thời lượng</w:t>
            </w:r>
          </w:p>
        </w:tc>
      </w:tr>
      <w:tr w14:paraId="11C06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1FFE2E90">
            <w:pPr>
              <w:pStyle w:val="249"/>
              <w:spacing w:after="0" w:line="240" w:lineRule="auto"/>
              <w:ind w:left="0"/>
              <w:jc w:val="left"/>
              <w:rPr>
                <w:i w:val="0"/>
                <w:iCs w:val="0"/>
              </w:rPr>
            </w:pPr>
            <w:r>
              <w:rPr>
                <w:i w:val="0"/>
                <w:iCs w:val="0"/>
              </w:rPr>
              <w:t>1. Khởi động</w:t>
            </w:r>
          </w:p>
        </w:tc>
        <w:tc>
          <w:tcPr>
            <w:tcW w:w="3021" w:type="dxa"/>
          </w:tcPr>
          <w:p w14:paraId="754D1623">
            <w:pPr>
              <w:pStyle w:val="249"/>
              <w:spacing w:after="0" w:line="240" w:lineRule="auto"/>
              <w:ind w:left="0"/>
              <w:jc w:val="left"/>
              <w:rPr>
                <w:i w:val="0"/>
                <w:iCs w:val="0"/>
              </w:rPr>
            </w:pPr>
            <w:r>
              <w:rPr>
                <w:i w:val="0"/>
                <w:iCs w:val="0"/>
              </w:rPr>
              <w:t>Icebreaker ngắn (ví dụ: mỗi người chia sẻ một từ mô tả sprint vừa qua)</w:t>
            </w:r>
          </w:p>
        </w:tc>
        <w:tc>
          <w:tcPr>
            <w:tcW w:w="3021" w:type="dxa"/>
          </w:tcPr>
          <w:p w14:paraId="29573607">
            <w:pPr>
              <w:pStyle w:val="249"/>
              <w:spacing w:after="0" w:line="240" w:lineRule="auto"/>
              <w:ind w:left="0"/>
              <w:jc w:val="left"/>
              <w:rPr>
                <w:i w:val="0"/>
                <w:iCs w:val="0"/>
              </w:rPr>
            </w:pPr>
            <w:r>
              <w:rPr>
                <w:i w:val="0"/>
                <w:iCs w:val="0"/>
              </w:rPr>
              <w:t>5 phút</w:t>
            </w:r>
          </w:p>
        </w:tc>
      </w:tr>
      <w:tr w14:paraId="4876B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1C56B251">
            <w:pPr>
              <w:pStyle w:val="249"/>
              <w:spacing w:after="0" w:line="240" w:lineRule="auto"/>
              <w:ind w:left="0"/>
              <w:jc w:val="left"/>
              <w:rPr>
                <w:i w:val="0"/>
                <w:iCs w:val="0"/>
              </w:rPr>
            </w:pPr>
            <w:r>
              <w:rPr>
                <w:i w:val="0"/>
                <w:iCs w:val="0"/>
              </w:rPr>
              <w:t>2. Thu thập ý kiến</w:t>
            </w:r>
          </w:p>
        </w:tc>
        <w:tc>
          <w:tcPr>
            <w:tcW w:w="3021" w:type="dxa"/>
          </w:tcPr>
          <w:p w14:paraId="12ED92C4">
            <w:pPr>
              <w:pStyle w:val="249"/>
              <w:spacing w:after="0" w:line="240" w:lineRule="auto"/>
              <w:jc w:val="left"/>
              <w:rPr>
                <w:i w:val="0"/>
                <w:iCs w:val="0"/>
              </w:rPr>
            </w:pPr>
            <w:r>
              <w:rPr>
                <w:i w:val="0"/>
                <w:iCs w:val="0"/>
              </w:rPr>
              <w:t>Mỗi thành viên viết ra điều khiến họ Mad, Sad, Glad lên sticky notes (hoặc Miro board)</w:t>
            </w:r>
          </w:p>
          <w:p w14:paraId="45039B6D">
            <w:pPr>
              <w:pStyle w:val="249"/>
              <w:spacing w:after="0" w:line="240" w:lineRule="auto"/>
              <w:ind w:left="0"/>
              <w:jc w:val="left"/>
              <w:rPr>
                <w:i w:val="0"/>
                <w:iCs w:val="0"/>
              </w:rPr>
            </w:pPr>
          </w:p>
        </w:tc>
        <w:tc>
          <w:tcPr>
            <w:tcW w:w="3021" w:type="dxa"/>
          </w:tcPr>
          <w:p w14:paraId="366E81CF">
            <w:pPr>
              <w:pStyle w:val="249"/>
              <w:spacing w:after="0" w:line="240" w:lineRule="auto"/>
              <w:ind w:left="0"/>
              <w:jc w:val="left"/>
              <w:rPr>
                <w:i w:val="0"/>
                <w:iCs w:val="0"/>
              </w:rPr>
            </w:pPr>
            <w:r>
              <w:rPr>
                <w:i w:val="0"/>
                <w:iCs w:val="0"/>
              </w:rPr>
              <w:t>10 phút</w:t>
            </w:r>
          </w:p>
        </w:tc>
      </w:tr>
      <w:tr w14:paraId="009B0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0DDF1FE5">
            <w:pPr>
              <w:pStyle w:val="249"/>
              <w:spacing w:after="0" w:line="240" w:lineRule="auto"/>
              <w:ind w:left="0"/>
              <w:jc w:val="left"/>
              <w:rPr>
                <w:i w:val="0"/>
                <w:iCs w:val="0"/>
              </w:rPr>
            </w:pPr>
            <w:r>
              <w:rPr>
                <w:i w:val="0"/>
                <w:iCs w:val="0"/>
              </w:rPr>
              <w:t>3. Nhóm &amp; thảo luận</w:t>
            </w:r>
          </w:p>
        </w:tc>
        <w:tc>
          <w:tcPr>
            <w:tcW w:w="3021" w:type="dxa"/>
          </w:tcPr>
          <w:p w14:paraId="43D74CEA">
            <w:pPr>
              <w:pStyle w:val="249"/>
              <w:spacing w:after="0" w:line="240" w:lineRule="auto"/>
              <w:ind w:left="0"/>
              <w:jc w:val="left"/>
              <w:rPr>
                <w:i w:val="0"/>
                <w:iCs w:val="0"/>
              </w:rPr>
            </w:pPr>
            <w:r>
              <w:rPr>
                <w:i w:val="0"/>
                <w:iCs w:val="0"/>
              </w:rPr>
              <w:t>Gom nhóm các ý kiến tương đồng, thảo luận nguyên nhân và tác động</w:t>
            </w:r>
          </w:p>
        </w:tc>
        <w:tc>
          <w:tcPr>
            <w:tcW w:w="3021" w:type="dxa"/>
          </w:tcPr>
          <w:p w14:paraId="35AE73BE">
            <w:pPr>
              <w:pStyle w:val="249"/>
              <w:spacing w:after="0" w:line="240" w:lineRule="auto"/>
              <w:ind w:left="0"/>
              <w:jc w:val="left"/>
              <w:rPr>
                <w:i w:val="0"/>
                <w:iCs w:val="0"/>
              </w:rPr>
            </w:pPr>
            <w:r>
              <w:rPr>
                <w:i w:val="0"/>
                <w:iCs w:val="0"/>
              </w:rPr>
              <w:t>15 phút</w:t>
            </w:r>
          </w:p>
        </w:tc>
      </w:tr>
      <w:tr w14:paraId="5F4F4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562E2822">
            <w:pPr>
              <w:pStyle w:val="249"/>
              <w:spacing w:after="0" w:line="240" w:lineRule="auto"/>
              <w:ind w:left="0"/>
              <w:jc w:val="left"/>
              <w:rPr>
                <w:i w:val="0"/>
                <w:iCs w:val="0"/>
              </w:rPr>
            </w:pPr>
            <w:r>
              <w:rPr>
                <w:i w:val="0"/>
                <w:iCs w:val="0"/>
              </w:rPr>
              <w:t>4. Ưu tiên vấn đề</w:t>
            </w:r>
          </w:p>
        </w:tc>
        <w:tc>
          <w:tcPr>
            <w:tcW w:w="3021" w:type="dxa"/>
          </w:tcPr>
          <w:p w14:paraId="43C68222">
            <w:pPr>
              <w:pStyle w:val="249"/>
              <w:spacing w:after="0" w:line="240" w:lineRule="auto"/>
              <w:ind w:left="0"/>
              <w:jc w:val="left"/>
              <w:rPr>
                <w:i w:val="0"/>
                <w:iCs w:val="0"/>
              </w:rPr>
            </w:pPr>
            <w:r>
              <w:rPr>
                <w:i w:val="0"/>
                <w:iCs w:val="0"/>
              </w:rPr>
              <w:t>Dùng dot-voting để chọn 2–3 vấn đề quan trọng nhất cần cải thiện</w:t>
            </w:r>
          </w:p>
        </w:tc>
        <w:tc>
          <w:tcPr>
            <w:tcW w:w="3021" w:type="dxa"/>
          </w:tcPr>
          <w:p w14:paraId="317B393B">
            <w:pPr>
              <w:pStyle w:val="249"/>
              <w:spacing w:after="0" w:line="240" w:lineRule="auto"/>
              <w:ind w:left="0"/>
              <w:jc w:val="left"/>
              <w:rPr>
                <w:i w:val="0"/>
                <w:iCs w:val="0"/>
              </w:rPr>
            </w:pPr>
            <w:r>
              <w:rPr>
                <w:i w:val="0"/>
                <w:iCs w:val="0"/>
              </w:rPr>
              <w:t>10 phút</w:t>
            </w:r>
          </w:p>
        </w:tc>
      </w:tr>
      <w:tr w14:paraId="50A75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00956553">
            <w:pPr>
              <w:pStyle w:val="249"/>
              <w:spacing w:after="0" w:line="240" w:lineRule="auto"/>
              <w:ind w:left="0"/>
              <w:jc w:val="left"/>
              <w:rPr>
                <w:i w:val="0"/>
                <w:iCs w:val="0"/>
              </w:rPr>
            </w:pPr>
            <w:r>
              <w:rPr>
                <w:i w:val="0"/>
                <w:iCs w:val="0"/>
              </w:rPr>
              <w:t>5. Đề xuất giải pháp</w:t>
            </w:r>
          </w:p>
        </w:tc>
        <w:tc>
          <w:tcPr>
            <w:tcW w:w="3021" w:type="dxa"/>
          </w:tcPr>
          <w:p w14:paraId="7E5CE3D6">
            <w:pPr>
              <w:pStyle w:val="249"/>
              <w:spacing w:after="0" w:line="240" w:lineRule="auto"/>
              <w:ind w:left="0"/>
              <w:jc w:val="left"/>
              <w:rPr>
                <w:i w:val="0"/>
                <w:iCs w:val="0"/>
              </w:rPr>
            </w:pPr>
            <w:r>
              <w:rPr>
                <w:i w:val="0"/>
                <w:iCs w:val="0"/>
              </w:rPr>
              <w:t>Brainstorm hành động cụ thể để cải thiện</w:t>
            </w:r>
          </w:p>
        </w:tc>
        <w:tc>
          <w:tcPr>
            <w:tcW w:w="3021" w:type="dxa"/>
          </w:tcPr>
          <w:p w14:paraId="4C9D7BE8">
            <w:pPr>
              <w:pStyle w:val="249"/>
              <w:spacing w:after="0" w:line="240" w:lineRule="auto"/>
              <w:ind w:left="0"/>
              <w:jc w:val="left"/>
              <w:rPr>
                <w:i w:val="0"/>
                <w:iCs w:val="0"/>
              </w:rPr>
            </w:pPr>
            <w:r>
              <w:rPr>
                <w:i w:val="0"/>
                <w:iCs w:val="0"/>
              </w:rPr>
              <w:t>10 phút</w:t>
            </w:r>
          </w:p>
        </w:tc>
      </w:tr>
      <w:tr w14:paraId="1B9D7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5D46CD7A">
            <w:pPr>
              <w:pStyle w:val="249"/>
              <w:spacing w:after="0" w:line="240" w:lineRule="auto"/>
              <w:ind w:left="0"/>
              <w:jc w:val="left"/>
              <w:rPr>
                <w:i w:val="0"/>
                <w:iCs w:val="0"/>
              </w:rPr>
            </w:pPr>
            <w:r>
              <w:rPr>
                <w:i w:val="0"/>
                <w:iCs w:val="0"/>
              </w:rPr>
              <w:t>6. Tổng kết</w:t>
            </w:r>
          </w:p>
        </w:tc>
        <w:tc>
          <w:tcPr>
            <w:tcW w:w="3021" w:type="dxa"/>
          </w:tcPr>
          <w:p w14:paraId="0045B251">
            <w:pPr>
              <w:pStyle w:val="249"/>
              <w:spacing w:after="0" w:line="240" w:lineRule="auto"/>
              <w:ind w:left="0"/>
              <w:jc w:val="left"/>
              <w:rPr>
                <w:i w:val="0"/>
                <w:iCs w:val="0"/>
              </w:rPr>
            </w:pPr>
            <w:r>
              <w:rPr>
                <w:i w:val="0"/>
                <w:iCs w:val="0"/>
              </w:rPr>
              <w:t>Chốt action items, gán trách nhiệm, hẹn follow-up</w:t>
            </w:r>
          </w:p>
        </w:tc>
        <w:tc>
          <w:tcPr>
            <w:tcW w:w="3021" w:type="dxa"/>
          </w:tcPr>
          <w:p w14:paraId="0CD67D9C">
            <w:pPr>
              <w:pStyle w:val="249"/>
              <w:spacing w:after="0" w:line="240" w:lineRule="auto"/>
              <w:ind w:left="0"/>
              <w:jc w:val="left"/>
              <w:rPr>
                <w:i w:val="0"/>
                <w:iCs w:val="0"/>
              </w:rPr>
            </w:pPr>
            <w:r>
              <w:rPr>
                <w:i w:val="0"/>
                <w:iCs w:val="0"/>
              </w:rPr>
              <w:t>5 phút</w:t>
            </w:r>
          </w:p>
        </w:tc>
      </w:tr>
    </w:tbl>
    <w:p w14:paraId="0A1CD0CB">
      <w:pPr>
        <w:pStyle w:val="249"/>
        <w:ind w:left="1440"/>
        <w:jc w:val="left"/>
        <w:rPr>
          <w:i w:val="0"/>
          <w:iCs w:val="0"/>
        </w:rPr>
      </w:pPr>
    </w:p>
    <w:p w14:paraId="05349B64">
      <w:pPr>
        <w:pStyle w:val="249"/>
        <w:numPr>
          <w:ilvl w:val="1"/>
          <w:numId w:val="22"/>
        </w:numPr>
        <w:jc w:val="left"/>
        <w:rPr>
          <w:i w:val="0"/>
          <w:iCs w:val="0"/>
        </w:rPr>
      </w:pPr>
      <w:r>
        <w:rPr>
          <w:i w:val="0"/>
          <w:iCs w:val="0"/>
        </w:rPr>
        <w:t>(C) Ít nhất 5 Action Items cụ thể sau buổi Retro</w:t>
      </w:r>
    </w:p>
    <w:p w14:paraId="4E289768">
      <w:pPr>
        <w:pStyle w:val="249"/>
        <w:ind w:left="1440"/>
        <w:jc w:val="left"/>
        <w:rPr>
          <w:i w:val="0"/>
          <w:iCs w:val="0"/>
        </w:rPr>
      </w:pPr>
      <w:r>
        <w:rPr>
          <w:i w:val="0"/>
          <w:iCs w:val="0"/>
        </w:rPr>
        <w:t>Định dạng: Ai – Làm gì – Khi nào – Đo lường thế nào</w:t>
      </w:r>
    </w:p>
    <w:p w14:paraId="06453D23">
      <w:pPr>
        <w:pStyle w:val="249"/>
        <w:numPr>
          <w:ilvl w:val="0"/>
          <w:numId w:val="27"/>
        </w:numPr>
        <w:jc w:val="left"/>
        <w:rPr>
          <w:i w:val="0"/>
          <w:iCs w:val="0"/>
        </w:rPr>
      </w:pPr>
      <w:r>
        <w:rPr>
          <w:i w:val="0"/>
          <w:iCs w:val="0"/>
        </w:rPr>
        <w:t>Scrum Master – Tổ chức daily standup đúng giờ – Bắt đầu từ sprint 13 – Đo bằng % daily bắt đầu đúng giờ (&gt;=90%).</w:t>
      </w:r>
    </w:p>
    <w:p w14:paraId="29471EB7">
      <w:pPr>
        <w:pStyle w:val="249"/>
        <w:numPr>
          <w:ilvl w:val="0"/>
          <w:numId w:val="27"/>
        </w:numPr>
        <w:jc w:val="left"/>
        <w:rPr>
          <w:i w:val="0"/>
          <w:iCs w:val="0"/>
        </w:rPr>
      </w:pPr>
      <w:r>
        <w:rPr>
          <w:i w:val="0"/>
          <w:iCs w:val="0"/>
        </w:rPr>
        <w:t>Dev A – Viết tài liệu hướng dẫn setup môi trường – Hoàn thành trong tuần đầu sprint 13 – Đo bằng việc tất cả dev mới có thể setup &lt; 1h.</w:t>
      </w:r>
    </w:p>
    <w:p w14:paraId="28721265">
      <w:pPr>
        <w:pStyle w:val="249"/>
        <w:numPr>
          <w:ilvl w:val="0"/>
          <w:numId w:val="27"/>
        </w:numPr>
        <w:jc w:val="left"/>
        <w:rPr>
          <w:i w:val="0"/>
          <w:iCs w:val="0"/>
        </w:rPr>
      </w:pPr>
      <w:r>
        <w:rPr>
          <w:i w:val="0"/>
          <w:iCs w:val="0"/>
        </w:rPr>
        <w:t>QA Lead – Thiết lập danh sách test case cần chạy– Hoàn thành trước ngày thứ 5 của sprint 13 – Đo bằng việc danh sách được áp dụng trong ít nhất 2 lần test.</w:t>
      </w:r>
    </w:p>
    <w:p w14:paraId="3B388435">
      <w:pPr>
        <w:pStyle w:val="249"/>
        <w:numPr>
          <w:ilvl w:val="0"/>
          <w:numId w:val="27"/>
        </w:numPr>
        <w:jc w:val="left"/>
        <w:rPr>
          <w:i w:val="0"/>
          <w:iCs w:val="0"/>
        </w:rPr>
      </w:pPr>
      <w:r>
        <w:rPr>
          <w:i w:val="0"/>
          <w:iCs w:val="0"/>
        </w:rPr>
        <w:t>Dev Team – Giảm số lượng task “chưa rõ yêu cầu” bằng cách làm refinement kỹ hơn – Áp dụng ngay sprint 13 – Đo bằng số bug do misunderstanding giảm ít nhất 30%.</w:t>
      </w:r>
    </w:p>
    <w:p w14:paraId="7FBA1DAE">
      <w:pPr>
        <w:pStyle w:val="249"/>
        <w:numPr>
          <w:ilvl w:val="0"/>
          <w:numId w:val="27"/>
        </w:numPr>
        <w:jc w:val="left"/>
        <w:rPr>
          <w:i w:val="0"/>
          <w:iCs w:val="0"/>
        </w:rPr>
      </w:pPr>
      <w:r>
        <w:rPr>
          <w:i w:val="0"/>
          <w:iCs w:val="0"/>
        </w:rPr>
        <w:t>Product Owner – Chuẩn bị backlog rõ ràng hơn (user story + acceptance criteria) – Hoàn thành trước sprint planning – Đo bằng việc team không còn story bị “thiếu acceptance criteria” trong sprint 13.</w:t>
      </w:r>
    </w:p>
    <w:p w14:paraId="35C03B61">
      <w:pPr>
        <w:tabs>
          <w:tab w:val="left" w:pos="6412"/>
        </w:tabs>
        <w:rPr>
          <w:b/>
          <w:bCs/>
          <w:i w:val="0"/>
          <w:iCs w:val="0"/>
        </w:rPr>
      </w:pPr>
      <w:r>
        <w:rPr>
          <w:b/>
          <w:bCs/>
          <w:i w:val="0"/>
          <w:iCs w:val="0"/>
        </w:rPr>
        <w:t>Bài 7</w:t>
      </w:r>
      <w:r>
        <w:rPr>
          <w:rFonts w:hint="default"/>
          <w:b/>
          <w:bCs/>
          <w:i w:val="0"/>
          <w:iCs w:val="0"/>
          <w:lang w:val="en-US"/>
        </w:rPr>
        <w:t>:</w:t>
      </w:r>
      <w:r>
        <w:rPr>
          <w:b/>
          <w:bCs/>
          <w:i w:val="0"/>
          <w:iCs w:val="0"/>
        </w:rPr>
        <w:tab/>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2"/>
        <w:gridCol w:w="1212"/>
        <w:gridCol w:w="1312"/>
        <w:gridCol w:w="1930"/>
        <w:gridCol w:w="1486"/>
        <w:gridCol w:w="1140"/>
      </w:tblGrid>
      <w:tr w14:paraId="50CE3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0" w:type="dxa"/>
            <w:vAlign w:val="center"/>
          </w:tcPr>
          <w:p w14:paraId="36FAA5F6">
            <w:pPr>
              <w:tabs>
                <w:tab w:val="left" w:pos="6412"/>
              </w:tabs>
              <w:spacing w:after="0" w:line="240" w:lineRule="auto"/>
              <w:rPr>
                <w:b/>
                <w:bCs/>
                <w:i w:val="0"/>
                <w:iCs w:val="0"/>
              </w:rPr>
            </w:pPr>
            <w:r>
              <w:rPr>
                <w:rStyle w:val="92"/>
                <w:b w:val="0"/>
                <w:bCs w:val="0"/>
                <w:i w:val="0"/>
                <w:iCs w:val="0"/>
              </w:rPr>
              <w:t>Phương pháp</w:t>
            </w:r>
          </w:p>
        </w:tc>
        <w:tc>
          <w:tcPr>
            <w:tcW w:w="1510" w:type="dxa"/>
            <w:vAlign w:val="center"/>
          </w:tcPr>
          <w:p w14:paraId="48BD9852">
            <w:pPr>
              <w:tabs>
                <w:tab w:val="left" w:pos="6412"/>
              </w:tabs>
              <w:spacing w:after="0" w:line="240" w:lineRule="auto"/>
              <w:rPr>
                <w:b/>
                <w:bCs/>
                <w:i w:val="0"/>
                <w:iCs w:val="0"/>
              </w:rPr>
            </w:pPr>
            <w:r>
              <w:rPr>
                <w:rStyle w:val="92"/>
                <w:b w:val="0"/>
                <w:bCs w:val="0"/>
                <w:i w:val="0"/>
                <w:iCs w:val="0"/>
              </w:rPr>
              <w:t>Thời gian đề xuất</w:t>
            </w:r>
          </w:p>
        </w:tc>
        <w:tc>
          <w:tcPr>
            <w:tcW w:w="1510" w:type="dxa"/>
            <w:vAlign w:val="center"/>
          </w:tcPr>
          <w:p w14:paraId="2C896658">
            <w:pPr>
              <w:tabs>
                <w:tab w:val="left" w:pos="6412"/>
              </w:tabs>
              <w:spacing w:after="0" w:line="240" w:lineRule="auto"/>
              <w:rPr>
                <w:b/>
                <w:bCs/>
                <w:i w:val="0"/>
                <w:iCs w:val="0"/>
              </w:rPr>
            </w:pPr>
            <w:r>
              <w:rPr>
                <w:rStyle w:val="92"/>
                <w:b w:val="0"/>
                <w:bCs w:val="0"/>
                <w:i w:val="0"/>
                <w:iCs w:val="0"/>
              </w:rPr>
              <w:t>Phù hợp khi team…</w:t>
            </w:r>
          </w:p>
        </w:tc>
        <w:tc>
          <w:tcPr>
            <w:tcW w:w="1510" w:type="dxa"/>
            <w:vAlign w:val="center"/>
          </w:tcPr>
          <w:p w14:paraId="2E280EAB">
            <w:pPr>
              <w:tabs>
                <w:tab w:val="left" w:pos="6412"/>
              </w:tabs>
              <w:spacing w:after="0" w:line="240" w:lineRule="auto"/>
              <w:rPr>
                <w:b/>
                <w:bCs/>
                <w:i w:val="0"/>
                <w:iCs w:val="0"/>
              </w:rPr>
            </w:pPr>
            <w:r>
              <w:rPr>
                <w:rStyle w:val="92"/>
                <w:b w:val="0"/>
                <w:bCs w:val="0"/>
                <w:i w:val="0"/>
                <w:iCs w:val="0"/>
              </w:rPr>
              <w:t>Ưu điểm</w:t>
            </w:r>
          </w:p>
        </w:tc>
        <w:tc>
          <w:tcPr>
            <w:tcW w:w="1511" w:type="dxa"/>
            <w:vAlign w:val="center"/>
          </w:tcPr>
          <w:p w14:paraId="51C781A6">
            <w:pPr>
              <w:tabs>
                <w:tab w:val="left" w:pos="6412"/>
              </w:tabs>
              <w:spacing w:after="0" w:line="240" w:lineRule="auto"/>
              <w:rPr>
                <w:b/>
                <w:bCs/>
                <w:i w:val="0"/>
                <w:iCs w:val="0"/>
              </w:rPr>
            </w:pPr>
            <w:r>
              <w:rPr>
                <w:rStyle w:val="92"/>
                <w:b w:val="0"/>
                <w:bCs w:val="0"/>
                <w:i w:val="0"/>
                <w:iCs w:val="0"/>
              </w:rPr>
              <w:t>Nhược điểm</w:t>
            </w:r>
          </w:p>
        </w:tc>
        <w:tc>
          <w:tcPr>
            <w:tcW w:w="1511" w:type="dxa"/>
            <w:vAlign w:val="center"/>
          </w:tcPr>
          <w:p w14:paraId="6DC59ABD">
            <w:pPr>
              <w:tabs>
                <w:tab w:val="left" w:pos="6412"/>
              </w:tabs>
              <w:spacing w:after="0" w:line="240" w:lineRule="auto"/>
              <w:rPr>
                <w:b/>
                <w:bCs/>
                <w:i w:val="0"/>
                <w:iCs w:val="0"/>
              </w:rPr>
            </w:pPr>
            <w:r>
              <w:rPr>
                <w:rStyle w:val="92"/>
                <w:b w:val="0"/>
                <w:bCs w:val="0"/>
                <w:i w:val="0"/>
                <w:iCs w:val="0"/>
              </w:rPr>
              <w:t>Điểm số dễ dẫn dắt (1-5)</w:t>
            </w:r>
          </w:p>
        </w:tc>
      </w:tr>
      <w:tr w14:paraId="3D47A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0" w:type="dxa"/>
            <w:vAlign w:val="center"/>
          </w:tcPr>
          <w:p w14:paraId="115D64D4">
            <w:pPr>
              <w:tabs>
                <w:tab w:val="left" w:pos="6412"/>
              </w:tabs>
              <w:spacing w:after="0" w:line="240" w:lineRule="auto"/>
              <w:rPr>
                <w:i w:val="0"/>
                <w:iCs w:val="0"/>
              </w:rPr>
            </w:pPr>
            <w:r>
              <w:rPr>
                <w:rStyle w:val="92"/>
                <w:b w:val="0"/>
                <w:bCs w:val="0"/>
                <w:i w:val="0"/>
                <w:iCs w:val="0"/>
              </w:rPr>
              <w:t>Start – Stop – Continue</w:t>
            </w:r>
          </w:p>
        </w:tc>
        <w:tc>
          <w:tcPr>
            <w:tcW w:w="1510" w:type="dxa"/>
            <w:vAlign w:val="center"/>
          </w:tcPr>
          <w:p w14:paraId="46F1E0CC">
            <w:pPr>
              <w:tabs>
                <w:tab w:val="left" w:pos="6412"/>
              </w:tabs>
              <w:spacing w:after="0" w:line="240" w:lineRule="auto"/>
              <w:rPr>
                <w:i w:val="0"/>
                <w:iCs w:val="0"/>
              </w:rPr>
            </w:pPr>
            <w:r>
              <w:rPr>
                <w:i w:val="0"/>
                <w:iCs w:val="0"/>
              </w:rPr>
              <w:t>30–45 phút</w:t>
            </w:r>
          </w:p>
        </w:tc>
        <w:tc>
          <w:tcPr>
            <w:tcW w:w="1510" w:type="dxa"/>
            <w:vAlign w:val="center"/>
          </w:tcPr>
          <w:p w14:paraId="4849CC66">
            <w:pPr>
              <w:tabs>
                <w:tab w:val="left" w:pos="6412"/>
              </w:tabs>
              <w:spacing w:after="0" w:line="240" w:lineRule="auto"/>
              <w:rPr>
                <w:i w:val="0"/>
                <w:iCs w:val="0"/>
              </w:rPr>
            </w:pPr>
            <w:r>
              <w:rPr>
                <w:i w:val="0"/>
                <w:iCs w:val="0"/>
              </w:rPr>
              <w:t>Team cần sự rõ ràng, hành động cụ thể; Sprint bình thường</w:t>
            </w:r>
          </w:p>
        </w:tc>
        <w:tc>
          <w:tcPr>
            <w:tcW w:w="1510" w:type="dxa"/>
            <w:vAlign w:val="center"/>
          </w:tcPr>
          <w:p w14:paraId="3C688051">
            <w:pPr>
              <w:tabs>
                <w:tab w:val="left" w:pos="6412"/>
              </w:tabs>
              <w:spacing w:after="0" w:line="240" w:lineRule="auto"/>
              <w:rPr>
                <w:i w:val="0"/>
                <w:iCs w:val="0"/>
              </w:rPr>
            </w:pPr>
            <w:r>
              <w:rPr>
                <w:i w:val="0"/>
                <w:iCs w:val="0"/>
              </w:rPr>
              <w:t>- Dễ hiểu, dễ triển khai</w:t>
            </w:r>
          </w:p>
          <w:p w14:paraId="52333A2C">
            <w:pPr>
              <w:tabs>
                <w:tab w:val="left" w:pos="6412"/>
              </w:tabs>
              <w:spacing w:after="0" w:line="240" w:lineRule="auto"/>
              <w:rPr>
                <w:i w:val="0"/>
                <w:iCs w:val="0"/>
              </w:rPr>
            </w:pPr>
            <w:r>
              <w:rPr>
                <w:i w:val="0"/>
                <w:iCs w:val="0"/>
              </w:rPr>
              <w:t>- Tập trung vào hành động thực tế</w:t>
            </w:r>
          </w:p>
        </w:tc>
        <w:tc>
          <w:tcPr>
            <w:tcW w:w="1511" w:type="dxa"/>
            <w:vAlign w:val="center"/>
          </w:tcPr>
          <w:p w14:paraId="011CA2EF">
            <w:pPr>
              <w:tabs>
                <w:tab w:val="left" w:pos="6412"/>
              </w:tabs>
              <w:spacing w:after="0" w:line="240" w:lineRule="auto"/>
              <w:rPr>
                <w:i w:val="0"/>
                <w:iCs w:val="0"/>
              </w:rPr>
            </w:pPr>
            <w:r>
              <w:rPr>
                <w:i w:val="0"/>
                <w:iCs w:val="0"/>
              </w:rPr>
              <w:t>- Lặp lại dễ gây nhàm chán</w:t>
            </w:r>
          </w:p>
          <w:p w14:paraId="124B9104">
            <w:pPr>
              <w:tabs>
                <w:tab w:val="left" w:pos="6412"/>
              </w:tabs>
              <w:spacing w:after="0" w:line="240" w:lineRule="auto"/>
              <w:rPr>
                <w:i w:val="0"/>
                <w:iCs w:val="0"/>
              </w:rPr>
            </w:pPr>
            <w:r>
              <w:rPr>
                <w:i w:val="0"/>
                <w:iCs w:val="0"/>
              </w:rPr>
              <w:t>- Ít đào sâu cảm xúc</w:t>
            </w:r>
          </w:p>
        </w:tc>
        <w:tc>
          <w:tcPr>
            <w:tcW w:w="1511" w:type="dxa"/>
            <w:vAlign w:val="center"/>
          </w:tcPr>
          <w:p w14:paraId="7806F08F">
            <w:pPr>
              <w:tabs>
                <w:tab w:val="left" w:pos="6412"/>
              </w:tabs>
              <w:spacing w:after="0" w:line="240" w:lineRule="auto"/>
              <w:rPr>
                <w:i w:val="0"/>
                <w:iCs w:val="0"/>
              </w:rPr>
            </w:pPr>
            <w:r>
              <w:rPr>
                <w:rStyle w:val="92"/>
                <w:b w:val="0"/>
                <w:bCs w:val="0"/>
                <w:i w:val="0"/>
                <w:iCs w:val="0"/>
              </w:rPr>
              <w:t>5</w:t>
            </w:r>
          </w:p>
        </w:tc>
      </w:tr>
      <w:tr w14:paraId="39451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0" w:type="dxa"/>
            <w:vAlign w:val="center"/>
          </w:tcPr>
          <w:p w14:paraId="0003CA7D">
            <w:pPr>
              <w:tabs>
                <w:tab w:val="left" w:pos="6412"/>
              </w:tabs>
              <w:spacing w:after="0" w:line="240" w:lineRule="auto"/>
              <w:rPr>
                <w:i w:val="0"/>
                <w:iCs w:val="0"/>
              </w:rPr>
            </w:pPr>
            <w:r>
              <w:rPr>
                <w:rStyle w:val="92"/>
                <w:b w:val="0"/>
                <w:bCs w:val="0"/>
                <w:i w:val="0"/>
                <w:iCs w:val="0"/>
              </w:rPr>
              <w:t>Sailboat</w:t>
            </w:r>
          </w:p>
        </w:tc>
        <w:tc>
          <w:tcPr>
            <w:tcW w:w="1510" w:type="dxa"/>
            <w:vAlign w:val="center"/>
          </w:tcPr>
          <w:p w14:paraId="2C7BC3C6">
            <w:pPr>
              <w:tabs>
                <w:tab w:val="left" w:pos="6412"/>
              </w:tabs>
              <w:spacing w:after="0" w:line="240" w:lineRule="auto"/>
              <w:rPr>
                <w:i w:val="0"/>
                <w:iCs w:val="0"/>
              </w:rPr>
            </w:pPr>
            <w:r>
              <w:rPr>
                <w:i w:val="0"/>
                <w:iCs w:val="0"/>
              </w:rPr>
              <w:t>45–60 phút</w:t>
            </w:r>
          </w:p>
        </w:tc>
        <w:tc>
          <w:tcPr>
            <w:tcW w:w="1510" w:type="dxa"/>
            <w:vAlign w:val="center"/>
          </w:tcPr>
          <w:p w14:paraId="23125CC6">
            <w:pPr>
              <w:tabs>
                <w:tab w:val="left" w:pos="6412"/>
              </w:tabs>
              <w:spacing w:after="0" w:line="240" w:lineRule="auto"/>
              <w:rPr>
                <w:i w:val="0"/>
                <w:iCs w:val="0"/>
              </w:rPr>
            </w:pPr>
            <w:r>
              <w:rPr>
                <w:i w:val="0"/>
                <w:iCs w:val="0"/>
              </w:rPr>
              <w:t>Team cần nhìn toàn cảnh: mục tiêu, rủi ro, vấn đề cản trở</w:t>
            </w:r>
          </w:p>
        </w:tc>
        <w:tc>
          <w:tcPr>
            <w:tcW w:w="1510" w:type="dxa"/>
            <w:vAlign w:val="center"/>
          </w:tcPr>
          <w:p w14:paraId="2A533F36">
            <w:pPr>
              <w:tabs>
                <w:tab w:val="left" w:pos="6412"/>
              </w:tabs>
              <w:spacing w:after="0" w:line="240" w:lineRule="auto"/>
              <w:rPr>
                <w:i w:val="0"/>
                <w:iCs w:val="0"/>
              </w:rPr>
            </w:pPr>
            <w:r>
              <w:rPr>
                <w:i w:val="0"/>
                <w:iCs w:val="0"/>
              </w:rPr>
              <w:t>- Hình ảnh trực quan, thú vị</w:t>
            </w:r>
          </w:p>
          <w:p w14:paraId="127DD111">
            <w:pPr>
              <w:tabs>
                <w:tab w:val="left" w:pos="6412"/>
              </w:tabs>
              <w:spacing w:after="0" w:line="240" w:lineRule="auto"/>
              <w:rPr>
                <w:i w:val="0"/>
                <w:iCs w:val="0"/>
              </w:rPr>
            </w:pPr>
            <w:r>
              <w:rPr>
                <w:i w:val="0"/>
                <w:iCs w:val="0"/>
              </w:rPr>
              <w:t>- Phù hợp nhận diện risk &amp; impediments</w:t>
            </w:r>
          </w:p>
        </w:tc>
        <w:tc>
          <w:tcPr>
            <w:tcW w:w="1511" w:type="dxa"/>
            <w:vAlign w:val="center"/>
          </w:tcPr>
          <w:p w14:paraId="7AD43AA7">
            <w:pPr>
              <w:tabs>
                <w:tab w:val="left" w:pos="6412"/>
              </w:tabs>
              <w:spacing w:after="0" w:line="240" w:lineRule="auto"/>
              <w:rPr>
                <w:i w:val="0"/>
                <w:iCs w:val="0"/>
              </w:rPr>
            </w:pPr>
            <w:r>
              <w:rPr>
                <w:i w:val="0"/>
                <w:iCs w:val="0"/>
              </w:rPr>
              <w:t>- Mất thời gian vẽ mô hình</w:t>
            </w:r>
          </w:p>
          <w:p w14:paraId="7FCA2CAF">
            <w:pPr>
              <w:tabs>
                <w:tab w:val="left" w:pos="6412"/>
              </w:tabs>
              <w:spacing w:after="0" w:line="240" w:lineRule="auto"/>
              <w:rPr>
                <w:i w:val="0"/>
                <w:iCs w:val="0"/>
              </w:rPr>
            </w:pPr>
            <w:r>
              <w:rPr>
                <w:i w:val="0"/>
                <w:iCs w:val="0"/>
              </w:rPr>
              <w:t>- Có thể lan man nếu không kiểm soát</w:t>
            </w:r>
          </w:p>
        </w:tc>
        <w:tc>
          <w:tcPr>
            <w:tcW w:w="1511" w:type="dxa"/>
            <w:vAlign w:val="center"/>
          </w:tcPr>
          <w:p w14:paraId="0A214447">
            <w:pPr>
              <w:tabs>
                <w:tab w:val="left" w:pos="6412"/>
              </w:tabs>
              <w:spacing w:after="0" w:line="240" w:lineRule="auto"/>
              <w:rPr>
                <w:i w:val="0"/>
                <w:iCs w:val="0"/>
              </w:rPr>
            </w:pPr>
            <w:r>
              <w:rPr>
                <w:rStyle w:val="92"/>
                <w:b w:val="0"/>
                <w:bCs w:val="0"/>
                <w:i w:val="0"/>
                <w:iCs w:val="0"/>
              </w:rPr>
              <w:t>4</w:t>
            </w:r>
          </w:p>
        </w:tc>
      </w:tr>
      <w:tr w14:paraId="38517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0" w:type="dxa"/>
            <w:vAlign w:val="center"/>
          </w:tcPr>
          <w:p w14:paraId="2B520AC5">
            <w:pPr>
              <w:tabs>
                <w:tab w:val="left" w:pos="6412"/>
              </w:tabs>
              <w:spacing w:after="0" w:line="240" w:lineRule="auto"/>
              <w:rPr>
                <w:i w:val="0"/>
                <w:iCs w:val="0"/>
              </w:rPr>
            </w:pPr>
            <w:r>
              <w:rPr>
                <w:rStyle w:val="92"/>
                <w:b w:val="0"/>
                <w:bCs w:val="0"/>
                <w:i w:val="0"/>
                <w:iCs w:val="0"/>
              </w:rPr>
              <w:t>Mad – Sad – Glad</w:t>
            </w:r>
          </w:p>
        </w:tc>
        <w:tc>
          <w:tcPr>
            <w:tcW w:w="1510" w:type="dxa"/>
            <w:vAlign w:val="center"/>
          </w:tcPr>
          <w:p w14:paraId="0573FE90">
            <w:pPr>
              <w:tabs>
                <w:tab w:val="left" w:pos="6412"/>
              </w:tabs>
              <w:spacing w:after="0" w:line="240" w:lineRule="auto"/>
              <w:rPr>
                <w:i w:val="0"/>
                <w:iCs w:val="0"/>
              </w:rPr>
            </w:pPr>
            <w:r>
              <w:rPr>
                <w:i w:val="0"/>
                <w:iCs w:val="0"/>
              </w:rPr>
              <w:t>45 phút</w:t>
            </w:r>
          </w:p>
        </w:tc>
        <w:tc>
          <w:tcPr>
            <w:tcW w:w="1510" w:type="dxa"/>
            <w:vAlign w:val="center"/>
          </w:tcPr>
          <w:p w14:paraId="4DF9895E">
            <w:pPr>
              <w:tabs>
                <w:tab w:val="left" w:pos="6412"/>
              </w:tabs>
              <w:spacing w:after="0" w:line="240" w:lineRule="auto"/>
              <w:rPr>
                <w:i w:val="0"/>
                <w:iCs w:val="0"/>
              </w:rPr>
            </w:pPr>
            <w:r>
              <w:rPr>
                <w:i w:val="0"/>
                <w:iCs w:val="0"/>
              </w:rPr>
              <w:t>Team cần bộc lộ cảm xúc, đang có xung đột hoặc căng thẳng</w:t>
            </w:r>
          </w:p>
        </w:tc>
        <w:tc>
          <w:tcPr>
            <w:tcW w:w="1510" w:type="dxa"/>
            <w:vAlign w:val="center"/>
          </w:tcPr>
          <w:p w14:paraId="3F45145B">
            <w:pPr>
              <w:tabs>
                <w:tab w:val="left" w:pos="6412"/>
              </w:tabs>
              <w:spacing w:after="0" w:line="240" w:lineRule="auto"/>
              <w:rPr>
                <w:i w:val="0"/>
                <w:iCs w:val="0"/>
              </w:rPr>
            </w:pPr>
            <w:r>
              <w:rPr>
                <w:i w:val="0"/>
                <w:iCs w:val="0"/>
              </w:rPr>
              <w:t>- Giúp team chia sẻ cảm xúc thật</w:t>
            </w:r>
          </w:p>
          <w:p w14:paraId="7917B7AF">
            <w:pPr>
              <w:tabs>
                <w:tab w:val="left" w:pos="6412"/>
              </w:tabs>
              <w:spacing w:after="0" w:line="240" w:lineRule="auto"/>
              <w:rPr>
                <w:i w:val="0"/>
                <w:iCs w:val="0"/>
              </w:rPr>
            </w:pPr>
            <w:r>
              <w:rPr>
                <w:i w:val="0"/>
                <w:iCs w:val="0"/>
              </w:rPr>
              <w:t>- Khơi mở vấn đề ẩn giấu</w:t>
            </w:r>
          </w:p>
        </w:tc>
        <w:tc>
          <w:tcPr>
            <w:tcW w:w="1511" w:type="dxa"/>
            <w:vAlign w:val="center"/>
          </w:tcPr>
          <w:p w14:paraId="3140EEC7">
            <w:pPr>
              <w:tabs>
                <w:tab w:val="left" w:pos="6412"/>
              </w:tabs>
              <w:spacing w:after="0" w:line="240" w:lineRule="auto"/>
              <w:rPr>
                <w:i w:val="0"/>
                <w:iCs w:val="0"/>
              </w:rPr>
            </w:pPr>
            <w:r>
              <w:rPr>
                <w:i w:val="0"/>
                <w:iCs w:val="0"/>
              </w:rPr>
              <w:t>- Dễ chuyển thành phàn nàn</w:t>
            </w:r>
          </w:p>
          <w:p w14:paraId="1DEE9AEE">
            <w:pPr>
              <w:tabs>
                <w:tab w:val="left" w:pos="6412"/>
              </w:tabs>
              <w:spacing w:after="0" w:line="240" w:lineRule="auto"/>
              <w:rPr>
                <w:i w:val="0"/>
                <w:iCs w:val="0"/>
              </w:rPr>
            </w:pPr>
            <w:r>
              <w:rPr>
                <w:i w:val="0"/>
                <w:iCs w:val="0"/>
              </w:rPr>
              <w:t>- Cần facilitator khéo léo xử lý cảm xúc</w:t>
            </w:r>
          </w:p>
        </w:tc>
        <w:tc>
          <w:tcPr>
            <w:tcW w:w="1511" w:type="dxa"/>
            <w:vAlign w:val="center"/>
          </w:tcPr>
          <w:p w14:paraId="65BA54BB">
            <w:pPr>
              <w:tabs>
                <w:tab w:val="left" w:pos="6412"/>
              </w:tabs>
              <w:spacing w:after="0" w:line="240" w:lineRule="auto"/>
              <w:rPr>
                <w:i w:val="0"/>
                <w:iCs w:val="0"/>
              </w:rPr>
            </w:pPr>
            <w:r>
              <w:rPr>
                <w:rStyle w:val="92"/>
                <w:b w:val="0"/>
                <w:bCs w:val="0"/>
                <w:i w:val="0"/>
                <w:iCs w:val="0"/>
              </w:rPr>
              <w:t>3</w:t>
            </w:r>
          </w:p>
        </w:tc>
      </w:tr>
      <w:tr w14:paraId="0D52F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0" w:type="dxa"/>
            <w:vAlign w:val="center"/>
          </w:tcPr>
          <w:p w14:paraId="27CBF951">
            <w:pPr>
              <w:tabs>
                <w:tab w:val="left" w:pos="6412"/>
              </w:tabs>
              <w:spacing w:after="0" w:line="240" w:lineRule="auto"/>
              <w:rPr>
                <w:i w:val="0"/>
                <w:iCs w:val="0"/>
              </w:rPr>
            </w:pPr>
            <w:r>
              <w:rPr>
                <w:rStyle w:val="92"/>
                <w:b w:val="0"/>
                <w:bCs w:val="0"/>
                <w:i w:val="0"/>
                <w:iCs w:val="0"/>
              </w:rPr>
              <w:t>4L (Liked, Learned, Lacked, Longed for)</w:t>
            </w:r>
          </w:p>
        </w:tc>
        <w:tc>
          <w:tcPr>
            <w:tcW w:w="1510" w:type="dxa"/>
            <w:vAlign w:val="center"/>
          </w:tcPr>
          <w:p w14:paraId="57285843">
            <w:pPr>
              <w:tabs>
                <w:tab w:val="left" w:pos="6412"/>
              </w:tabs>
              <w:spacing w:after="0" w:line="240" w:lineRule="auto"/>
              <w:rPr>
                <w:i w:val="0"/>
                <w:iCs w:val="0"/>
              </w:rPr>
            </w:pPr>
            <w:r>
              <w:rPr>
                <w:i w:val="0"/>
                <w:iCs w:val="0"/>
              </w:rPr>
              <w:t>40–50 phút</w:t>
            </w:r>
          </w:p>
        </w:tc>
        <w:tc>
          <w:tcPr>
            <w:tcW w:w="1510" w:type="dxa"/>
            <w:vAlign w:val="center"/>
          </w:tcPr>
          <w:p w14:paraId="41CEF940">
            <w:pPr>
              <w:tabs>
                <w:tab w:val="left" w:pos="6412"/>
              </w:tabs>
              <w:spacing w:after="0" w:line="240" w:lineRule="auto"/>
              <w:rPr>
                <w:i w:val="0"/>
                <w:iCs w:val="0"/>
              </w:rPr>
            </w:pPr>
            <w:r>
              <w:rPr>
                <w:i w:val="0"/>
                <w:iCs w:val="0"/>
              </w:rPr>
              <w:t>Team muốn phân tích sâu: điều học được, thiếu gì, muốn gì</w:t>
            </w:r>
          </w:p>
        </w:tc>
        <w:tc>
          <w:tcPr>
            <w:tcW w:w="1510" w:type="dxa"/>
            <w:vAlign w:val="center"/>
          </w:tcPr>
          <w:p w14:paraId="7A739204">
            <w:pPr>
              <w:tabs>
                <w:tab w:val="left" w:pos="6412"/>
              </w:tabs>
              <w:spacing w:after="0" w:line="240" w:lineRule="auto"/>
              <w:rPr>
                <w:i w:val="0"/>
                <w:iCs w:val="0"/>
              </w:rPr>
            </w:pPr>
            <w:r>
              <w:rPr>
                <w:i w:val="0"/>
                <w:iCs w:val="0"/>
              </w:rPr>
              <w:t>- Cân bằng cả tích cực &amp; tiêu cực</w:t>
            </w:r>
          </w:p>
          <w:p w14:paraId="3C3CF034">
            <w:pPr>
              <w:tabs>
                <w:tab w:val="left" w:pos="6412"/>
              </w:tabs>
              <w:spacing w:after="0" w:line="240" w:lineRule="auto"/>
              <w:rPr>
                <w:i w:val="0"/>
                <w:iCs w:val="0"/>
              </w:rPr>
            </w:pPr>
            <w:r>
              <w:rPr>
                <w:i w:val="0"/>
                <w:iCs w:val="0"/>
              </w:rPr>
              <w:t>- Khơi gợi insight, bài học</w:t>
            </w:r>
          </w:p>
        </w:tc>
        <w:tc>
          <w:tcPr>
            <w:tcW w:w="1511" w:type="dxa"/>
            <w:vAlign w:val="center"/>
          </w:tcPr>
          <w:p w14:paraId="3B2A2CF2">
            <w:pPr>
              <w:tabs>
                <w:tab w:val="left" w:pos="6412"/>
              </w:tabs>
              <w:spacing w:after="0" w:line="240" w:lineRule="auto"/>
              <w:rPr>
                <w:i w:val="0"/>
                <w:iCs w:val="0"/>
              </w:rPr>
            </w:pPr>
            <w:r>
              <w:rPr>
                <w:i w:val="0"/>
                <w:iCs w:val="0"/>
              </w:rPr>
              <w:t>- Dễ bị dài dòng</w:t>
            </w:r>
          </w:p>
          <w:p w14:paraId="08D7E092">
            <w:pPr>
              <w:tabs>
                <w:tab w:val="left" w:pos="6412"/>
              </w:tabs>
              <w:spacing w:after="0" w:line="240" w:lineRule="auto"/>
              <w:rPr>
                <w:i w:val="0"/>
                <w:iCs w:val="0"/>
              </w:rPr>
            </w:pPr>
            <w:r>
              <w:rPr>
                <w:i w:val="0"/>
                <w:iCs w:val="0"/>
              </w:rPr>
              <w:t>- Team mới có thể khó chia sẻ chiều “Lacked”</w:t>
            </w:r>
          </w:p>
        </w:tc>
        <w:tc>
          <w:tcPr>
            <w:tcW w:w="1511" w:type="dxa"/>
            <w:vAlign w:val="center"/>
          </w:tcPr>
          <w:p w14:paraId="5CCF072C">
            <w:pPr>
              <w:tabs>
                <w:tab w:val="left" w:pos="6412"/>
              </w:tabs>
              <w:spacing w:after="0" w:line="240" w:lineRule="auto"/>
              <w:rPr>
                <w:i w:val="0"/>
                <w:iCs w:val="0"/>
              </w:rPr>
            </w:pPr>
            <w:r>
              <w:rPr>
                <w:rStyle w:val="92"/>
                <w:b w:val="0"/>
                <w:bCs w:val="0"/>
                <w:i w:val="0"/>
                <w:iCs w:val="0"/>
              </w:rPr>
              <w:t>4</w:t>
            </w:r>
          </w:p>
        </w:tc>
      </w:tr>
      <w:tr w14:paraId="1AC16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0" w:type="dxa"/>
            <w:vAlign w:val="center"/>
          </w:tcPr>
          <w:p w14:paraId="43D0FB4A">
            <w:pPr>
              <w:tabs>
                <w:tab w:val="left" w:pos="6412"/>
              </w:tabs>
              <w:spacing w:after="0" w:line="240" w:lineRule="auto"/>
              <w:rPr>
                <w:i w:val="0"/>
                <w:iCs w:val="0"/>
              </w:rPr>
            </w:pPr>
            <w:r>
              <w:rPr>
                <w:rStyle w:val="92"/>
                <w:b w:val="0"/>
                <w:bCs w:val="0"/>
                <w:i w:val="0"/>
                <w:iCs w:val="0"/>
              </w:rPr>
              <w:t>KALM (Keep, Add, More, Less)</w:t>
            </w:r>
          </w:p>
        </w:tc>
        <w:tc>
          <w:tcPr>
            <w:tcW w:w="1510" w:type="dxa"/>
            <w:vAlign w:val="center"/>
          </w:tcPr>
          <w:p w14:paraId="434524AB">
            <w:pPr>
              <w:tabs>
                <w:tab w:val="left" w:pos="6412"/>
              </w:tabs>
              <w:spacing w:after="0" w:line="240" w:lineRule="auto"/>
              <w:rPr>
                <w:i w:val="0"/>
                <w:iCs w:val="0"/>
              </w:rPr>
            </w:pPr>
            <w:r>
              <w:rPr>
                <w:i w:val="0"/>
                <w:iCs w:val="0"/>
              </w:rPr>
              <w:t>30–45 phút</w:t>
            </w:r>
          </w:p>
        </w:tc>
        <w:tc>
          <w:tcPr>
            <w:tcW w:w="1510" w:type="dxa"/>
            <w:vAlign w:val="center"/>
          </w:tcPr>
          <w:p w14:paraId="4E9C8558">
            <w:pPr>
              <w:tabs>
                <w:tab w:val="left" w:pos="6412"/>
              </w:tabs>
              <w:spacing w:after="0" w:line="240" w:lineRule="auto"/>
              <w:rPr>
                <w:i w:val="0"/>
                <w:iCs w:val="0"/>
              </w:rPr>
            </w:pPr>
            <w:r>
              <w:rPr>
                <w:i w:val="0"/>
                <w:iCs w:val="0"/>
              </w:rPr>
              <w:t>Team cần tối ưu quy trình, cải thiện cách làm việc</w:t>
            </w:r>
          </w:p>
        </w:tc>
        <w:tc>
          <w:tcPr>
            <w:tcW w:w="1510" w:type="dxa"/>
            <w:vAlign w:val="center"/>
          </w:tcPr>
          <w:p w14:paraId="5B036261">
            <w:pPr>
              <w:tabs>
                <w:tab w:val="left" w:pos="6412"/>
              </w:tabs>
              <w:spacing w:after="0" w:line="240" w:lineRule="auto"/>
              <w:rPr>
                <w:i w:val="0"/>
                <w:iCs w:val="0"/>
              </w:rPr>
            </w:pPr>
            <w:r>
              <w:rPr>
                <w:i w:val="0"/>
                <w:iCs w:val="0"/>
              </w:rPr>
              <w:t>- Rõ ràng, thúc đẩy cải tiến quy trình</w:t>
            </w:r>
          </w:p>
          <w:p w14:paraId="65B456E9">
            <w:pPr>
              <w:tabs>
                <w:tab w:val="left" w:pos="6412"/>
              </w:tabs>
              <w:spacing w:after="0" w:line="240" w:lineRule="auto"/>
              <w:rPr>
                <w:i w:val="0"/>
                <w:iCs w:val="0"/>
              </w:rPr>
            </w:pPr>
            <w:r>
              <w:rPr>
                <w:i w:val="0"/>
                <w:iCs w:val="0"/>
              </w:rPr>
              <w:t>- Thích hợp khi team trưởng thành</w:t>
            </w:r>
          </w:p>
        </w:tc>
        <w:tc>
          <w:tcPr>
            <w:tcW w:w="1511" w:type="dxa"/>
            <w:vAlign w:val="center"/>
          </w:tcPr>
          <w:p w14:paraId="52770F98">
            <w:pPr>
              <w:tabs>
                <w:tab w:val="left" w:pos="6412"/>
              </w:tabs>
              <w:spacing w:after="0" w:line="240" w:lineRule="auto"/>
              <w:rPr>
                <w:i w:val="0"/>
                <w:iCs w:val="0"/>
              </w:rPr>
            </w:pPr>
            <w:r>
              <w:rPr>
                <w:i w:val="0"/>
                <w:iCs w:val="0"/>
              </w:rPr>
              <w:t>- Ít phù hợp nếu team có mâu thuẫn nội bộ</w:t>
            </w:r>
          </w:p>
        </w:tc>
        <w:tc>
          <w:tcPr>
            <w:tcW w:w="1511" w:type="dxa"/>
            <w:vAlign w:val="center"/>
          </w:tcPr>
          <w:p w14:paraId="3C9E2A16">
            <w:pPr>
              <w:tabs>
                <w:tab w:val="left" w:pos="6412"/>
              </w:tabs>
              <w:spacing w:after="0" w:line="240" w:lineRule="auto"/>
              <w:rPr>
                <w:i w:val="0"/>
                <w:iCs w:val="0"/>
              </w:rPr>
            </w:pPr>
            <w:r>
              <w:rPr>
                <w:rStyle w:val="92"/>
                <w:b w:val="0"/>
                <w:bCs w:val="0"/>
                <w:i w:val="0"/>
                <w:iCs w:val="0"/>
              </w:rPr>
              <w:t>5</w:t>
            </w:r>
          </w:p>
        </w:tc>
      </w:tr>
    </w:tbl>
    <w:p w14:paraId="183B7582">
      <w:pPr>
        <w:tabs>
          <w:tab w:val="left" w:pos="6412"/>
        </w:tabs>
        <w:rPr>
          <w:i w:val="0"/>
          <w:iCs w:val="0"/>
        </w:rPr>
      </w:pPr>
    </w:p>
    <w:p w14:paraId="421F314F">
      <w:pPr>
        <w:tabs>
          <w:tab w:val="left" w:pos="6412"/>
        </w:tabs>
        <w:rPr>
          <w:b/>
          <w:bCs/>
          <w:i w:val="0"/>
          <w:iCs w:val="0"/>
        </w:rPr>
      </w:pPr>
    </w:p>
    <w:p w14:paraId="0D2861E0">
      <w:pPr>
        <w:rPr>
          <w:rFonts w:hint="default"/>
          <w:b/>
          <w:bCs/>
          <w:i w:val="0"/>
          <w:iCs w:val="0"/>
          <w:lang w:val="en-US"/>
        </w:rPr>
      </w:pPr>
      <w:r>
        <w:rPr>
          <w:b/>
          <w:bCs/>
          <w:i w:val="0"/>
          <w:iCs w:val="0"/>
        </w:rPr>
        <w:t>Bài 8</w:t>
      </w:r>
      <w:r>
        <w:rPr>
          <w:rFonts w:hint="default"/>
          <w:b/>
          <w:bCs/>
          <w:i w:val="0"/>
          <w:iCs w:val="0"/>
          <w:lang w:val="en-US"/>
        </w:rPr>
        <w:t>:</w:t>
      </w:r>
    </w:p>
    <w:p w14:paraId="6C9E3AC3">
      <w:pPr>
        <w:rPr>
          <w:i w:val="0"/>
          <w:iCs w:val="0"/>
        </w:rPr>
      </w:pPr>
      <w:r>
        <w:rPr>
          <w:i w:val="0"/>
          <w:iCs w:val="0"/>
        </w:rPr>
        <w:t>Phút 0: Bạn đứng dậy, giơ tay ra hiệu “Dừng lại ”.</w:t>
      </w:r>
    </w:p>
    <w:p w14:paraId="0D413AB6">
      <w:pPr>
        <w:rPr>
          <w:i w:val="0"/>
          <w:iCs w:val="0"/>
        </w:rPr>
      </w:pPr>
      <w:r>
        <w:rPr>
          <w:i w:val="0"/>
          <w:iCs w:val="0"/>
        </w:rPr>
        <w:t>Bạn nói:</w:t>
      </w:r>
    </w:p>
    <w:p w14:paraId="1A7612F0">
      <w:pPr>
        <w:rPr>
          <w:i w:val="0"/>
          <w:iCs w:val="0"/>
        </w:rPr>
      </w:pPr>
      <w:r>
        <w:rPr>
          <w:i w:val="0"/>
          <w:iCs w:val="0"/>
        </w:rPr>
        <w:t>“Chúng ta tạm dừng 1 phút nhé. Retro là nơi để cải thiện quy trình, không phải đánh giá cá nhân.</w:t>
      </w:r>
      <w:r>
        <w:rPr>
          <w:i w:val="0"/>
          <w:iCs w:val="0"/>
        </w:rPr>
        <w:br w:type="textWrapping"/>
      </w:r>
      <w:r>
        <w:rPr>
          <w:i w:val="0"/>
          <w:iCs w:val="0"/>
        </w:rPr>
        <w:t>Mình hiểu mọi người đang có nhiều cảm xúc, và điều đó là bình thường.</w:t>
      </w:r>
      <w:r>
        <w:rPr>
          <w:i w:val="0"/>
          <w:iCs w:val="0"/>
        </w:rPr>
        <w:br w:type="textWrapping"/>
      </w:r>
      <w:r>
        <w:rPr>
          <w:i w:val="0"/>
          <w:iCs w:val="0"/>
        </w:rPr>
        <w:t>Giờ chúng ta hít thở sâu 5 giây… rồi bắt đầu lại theo đúng tinh thần của Retro.”</w:t>
      </w:r>
    </w:p>
    <w:p w14:paraId="3EC14B38">
      <w:pPr>
        <w:rPr>
          <w:i w:val="0"/>
          <w:iCs w:val="0"/>
        </w:rPr>
      </w:pPr>
      <w:r>
        <w:rPr>
          <w:i w:val="0"/>
          <w:iCs w:val="0"/>
        </w:rPr>
        <w:t>Phút 1: Nhắc lại Working Agreement</w:t>
      </w:r>
    </w:p>
    <w:p w14:paraId="186F6881">
      <w:pPr>
        <w:rPr>
          <w:i w:val="0"/>
          <w:iCs w:val="0"/>
        </w:rPr>
      </w:pPr>
      <w:r>
        <w:rPr>
          <w:i w:val="0"/>
          <w:iCs w:val="0"/>
        </w:rPr>
        <w:t>“Như thỏa thuận Retro trước:</w:t>
      </w:r>
      <w:r>
        <w:rPr>
          <w:i w:val="0"/>
          <w:iCs w:val="0"/>
        </w:rPr>
        <w:br w:type="textWrapping"/>
      </w:r>
      <w:r>
        <w:rPr>
          <w:i w:val="0"/>
          <w:iCs w:val="0"/>
        </w:rPr>
        <w:t>Không đổ lỗi – Tôn trọng – Lắng nghe – Tập trung vào vấn đề, không tập trung vào người.</w:t>
      </w:r>
      <w:r>
        <w:rPr>
          <w:i w:val="0"/>
          <w:iCs w:val="0"/>
        </w:rPr>
        <w:br w:type="textWrapping"/>
      </w:r>
      <w:r>
        <w:rPr>
          <w:i w:val="0"/>
          <w:iCs w:val="0"/>
        </w:rPr>
        <w:t>Mình đề nghị chúng ta quay lại đúng hành vi này.”</w:t>
      </w:r>
    </w:p>
    <w:p w14:paraId="0508E972">
      <w:pPr>
        <w:rPr>
          <w:i w:val="0"/>
          <w:iCs w:val="0"/>
        </w:rPr>
      </w:pPr>
      <w:r>
        <w:rPr>
          <w:i w:val="0"/>
          <w:iCs w:val="0"/>
        </w:rPr>
        <w:t>Phút 2: Thiết lập lại vai trò</w:t>
      </w:r>
    </w:p>
    <w:p w14:paraId="41F05FF4">
      <w:pPr>
        <w:rPr>
          <w:i w:val="0"/>
          <w:iCs w:val="0"/>
        </w:rPr>
      </w:pPr>
      <w:r>
        <w:rPr>
          <w:i w:val="0"/>
          <w:iCs w:val="0"/>
        </w:rPr>
        <w:t>PO có quyền chia sẻ ý kiến, nhưng team dev &amp; QA là người chọn vấn đề của Sprint.</w:t>
      </w:r>
      <w:r>
        <w:rPr>
          <w:i w:val="0"/>
          <w:iCs w:val="0"/>
        </w:rPr>
        <w:br w:type="textWrapping"/>
      </w:r>
      <w:r>
        <w:rPr>
          <w:i w:val="0"/>
          <w:iCs w:val="0"/>
        </w:rPr>
        <w:t>Mình hứa sẽ để mọi tiếng nói đều được nghe lên.”</w:t>
      </w:r>
    </w:p>
    <w:p w14:paraId="3D9DED8E">
      <w:pPr>
        <w:rPr>
          <w:i w:val="0"/>
          <w:iCs w:val="0"/>
        </w:rPr>
      </w:pPr>
    </w:p>
    <w:p w14:paraId="6EAF3939">
      <w:pPr>
        <w:rPr>
          <w:i w:val="0"/>
          <w:iCs w:val="0"/>
        </w:rPr>
      </w:pPr>
      <w:r>
        <w:rPr>
          <w:i w:val="0"/>
          <w:iCs w:val="0"/>
        </w:rPr>
        <w:t>(B) Bạn dùng kỹ thuật nào để tránh đổ lỗi cá nhân?</w:t>
      </w:r>
    </w:p>
    <w:p w14:paraId="53333B56">
      <w:pPr>
        <w:rPr>
          <w:i w:val="0"/>
          <w:iCs w:val="0"/>
        </w:rPr>
      </w:pPr>
      <w:r>
        <w:rPr>
          <w:i w:val="0"/>
          <w:iCs w:val="0"/>
        </w:rPr>
        <w:t>Kỹ thuật dùng ngay: Silent Writing + Mad/Sad/Glad (ẩn danh)</w:t>
      </w:r>
    </w:p>
    <w:p w14:paraId="6F78475A">
      <w:pPr>
        <w:rPr>
          <w:i w:val="0"/>
          <w:iCs w:val="0"/>
        </w:rPr>
      </w:pPr>
      <w:r>
        <w:rPr>
          <w:i w:val="0"/>
          <w:iCs w:val="0"/>
        </w:rPr>
        <w:t>Lý do chọn:</w:t>
      </w:r>
    </w:p>
    <w:p w14:paraId="74564439">
      <w:pPr>
        <w:numPr>
          <w:ilvl w:val="0"/>
          <w:numId w:val="28"/>
        </w:numPr>
        <w:rPr>
          <w:i w:val="0"/>
          <w:iCs w:val="0"/>
        </w:rPr>
      </w:pPr>
      <w:r>
        <w:rPr>
          <w:i w:val="0"/>
          <w:iCs w:val="0"/>
        </w:rPr>
        <w:t>Tránh tranh luận trực tiếp</w:t>
      </w:r>
    </w:p>
    <w:p w14:paraId="2C843AB7">
      <w:pPr>
        <w:numPr>
          <w:ilvl w:val="0"/>
          <w:numId w:val="28"/>
        </w:numPr>
        <w:rPr>
          <w:i w:val="0"/>
          <w:iCs w:val="0"/>
        </w:rPr>
      </w:pPr>
      <w:r>
        <w:rPr>
          <w:i w:val="0"/>
          <w:iCs w:val="0"/>
        </w:rPr>
        <w:t>Mọi người viết cảm xúc &amp; vấn đề mà không nêu tên cá nhân</w:t>
      </w:r>
    </w:p>
    <w:p w14:paraId="67CD49A2">
      <w:pPr>
        <w:numPr>
          <w:ilvl w:val="0"/>
          <w:numId w:val="28"/>
        </w:numPr>
        <w:rPr>
          <w:i w:val="0"/>
          <w:iCs w:val="0"/>
        </w:rPr>
      </w:pPr>
      <w:r>
        <w:rPr>
          <w:i w:val="0"/>
          <w:iCs w:val="0"/>
        </w:rPr>
        <w:t>Giảm va chạm Tester–Dev</w:t>
      </w:r>
    </w:p>
    <w:p w14:paraId="498EACCF">
      <w:pPr>
        <w:numPr>
          <w:ilvl w:val="0"/>
          <w:numId w:val="28"/>
        </w:numPr>
        <w:rPr>
          <w:i w:val="0"/>
          <w:iCs w:val="0"/>
        </w:rPr>
      </w:pPr>
      <w:r>
        <w:rPr>
          <w:i w:val="0"/>
          <w:iCs w:val="0"/>
        </w:rPr>
        <w:t>Loại bỏ chen ngang của PO</w:t>
      </w:r>
    </w:p>
    <w:p w14:paraId="01885CB1">
      <w:pPr>
        <w:numPr>
          <w:ilvl w:val="0"/>
          <w:numId w:val="28"/>
        </w:numPr>
        <w:rPr>
          <w:i w:val="0"/>
          <w:iCs w:val="0"/>
        </w:rPr>
      </w:pPr>
      <w:r>
        <w:rPr>
          <w:i w:val="0"/>
          <w:iCs w:val="0"/>
        </w:rPr>
        <w:t>Hạn chế người chơi điện thoại (vì phải viết)</w:t>
      </w:r>
    </w:p>
    <w:p w14:paraId="67589D75">
      <w:pPr>
        <w:rPr>
          <w:i w:val="0"/>
          <w:iCs w:val="0"/>
        </w:rPr>
      </w:pPr>
      <w:r>
        <w:rPr>
          <w:i w:val="0"/>
          <w:iCs w:val="0"/>
        </w:rPr>
        <w:t>Phút 2–8: Silent Writing (viết im lặng 5 phút)</w:t>
      </w:r>
    </w:p>
    <w:p w14:paraId="4D9D8352">
      <w:pPr>
        <w:rPr>
          <w:i w:val="0"/>
          <w:iCs w:val="0"/>
        </w:rPr>
      </w:pPr>
      <w:r>
        <w:rPr>
          <w:i w:val="0"/>
          <w:iCs w:val="0"/>
        </w:rPr>
        <w:t>“Trong 5 phút tới, mọi người viết ra:</w:t>
      </w:r>
    </w:p>
    <w:p w14:paraId="2EC3C2B9">
      <w:pPr>
        <w:numPr>
          <w:ilvl w:val="0"/>
          <w:numId w:val="29"/>
        </w:numPr>
        <w:rPr>
          <w:i w:val="0"/>
          <w:iCs w:val="0"/>
        </w:rPr>
      </w:pPr>
      <w:r>
        <w:rPr>
          <w:i w:val="0"/>
          <w:iCs w:val="0"/>
        </w:rPr>
        <w:t>Điều làm bạn Mad (bực)</w:t>
      </w:r>
    </w:p>
    <w:p w14:paraId="2711F632">
      <w:pPr>
        <w:numPr>
          <w:ilvl w:val="0"/>
          <w:numId w:val="29"/>
        </w:numPr>
        <w:rPr>
          <w:i w:val="0"/>
          <w:iCs w:val="0"/>
        </w:rPr>
      </w:pPr>
      <w:r>
        <w:rPr>
          <w:i w:val="0"/>
          <w:iCs w:val="0"/>
        </w:rPr>
        <w:t>Điều làm bạn Sad (buồn / thất vọng)</w:t>
      </w:r>
    </w:p>
    <w:p w14:paraId="771E9E79">
      <w:pPr>
        <w:numPr>
          <w:ilvl w:val="0"/>
          <w:numId w:val="29"/>
        </w:numPr>
        <w:rPr>
          <w:i w:val="0"/>
          <w:iCs w:val="0"/>
        </w:rPr>
      </w:pPr>
      <w:r>
        <w:rPr>
          <w:i w:val="0"/>
          <w:iCs w:val="0"/>
        </w:rPr>
        <w:t>Điều Glad (tốt)</w:t>
      </w:r>
      <w:r>
        <w:rPr>
          <w:i w:val="0"/>
          <w:iCs w:val="0"/>
        </w:rPr>
        <w:br w:type="textWrapping"/>
      </w:r>
      <w:r>
        <w:rPr>
          <w:i w:val="0"/>
          <w:iCs w:val="0"/>
        </w:rPr>
        <w:t>Không ghi tên người, chỉ ghi sự kiện / tình huống.”</w:t>
      </w:r>
    </w:p>
    <w:p w14:paraId="6CB27EA4">
      <w:pPr>
        <w:rPr>
          <w:i w:val="0"/>
          <w:iCs w:val="0"/>
        </w:rPr>
      </w:pPr>
      <w:r>
        <w:rPr>
          <w:i w:val="0"/>
          <w:iCs w:val="0"/>
        </w:rPr>
        <w:t>Bạn phát giấy / mở Miro board ẩn danh.</w:t>
      </w:r>
    </w:p>
    <w:p w14:paraId="16B14EFE">
      <w:pPr>
        <w:rPr>
          <w:i w:val="0"/>
          <w:iCs w:val="0"/>
        </w:rPr>
      </w:pPr>
      <w:r>
        <w:rPr>
          <w:i w:val="0"/>
          <w:iCs w:val="0"/>
        </w:rPr>
        <w:t>Phút 8–12: Gom nhóm vấn đề theo chủ đề (không theo cá nhân)</w:t>
      </w:r>
    </w:p>
    <w:p w14:paraId="2B303207">
      <w:pPr>
        <w:rPr>
          <w:i w:val="0"/>
          <w:iCs w:val="0"/>
        </w:rPr>
      </w:pPr>
      <w:r>
        <w:rPr>
          <w:i w:val="0"/>
          <w:iCs w:val="0"/>
        </w:rPr>
        <w:t>Bạn gom card của mọi người vào nhóm như:</w:t>
      </w:r>
    </w:p>
    <w:p w14:paraId="72FC0284">
      <w:pPr>
        <w:numPr>
          <w:ilvl w:val="0"/>
          <w:numId w:val="30"/>
        </w:numPr>
        <w:rPr>
          <w:i w:val="0"/>
          <w:iCs w:val="0"/>
        </w:rPr>
      </w:pPr>
      <w:r>
        <w:rPr>
          <w:i w:val="0"/>
          <w:iCs w:val="0"/>
        </w:rPr>
        <w:t>Communication issue</w:t>
      </w:r>
    </w:p>
    <w:p w14:paraId="48F98933">
      <w:pPr>
        <w:numPr>
          <w:ilvl w:val="0"/>
          <w:numId w:val="30"/>
        </w:numPr>
        <w:rPr>
          <w:i w:val="0"/>
          <w:iCs w:val="0"/>
        </w:rPr>
      </w:pPr>
      <w:r>
        <w:rPr>
          <w:i w:val="0"/>
          <w:iCs w:val="0"/>
        </w:rPr>
        <w:t>Delay in testing</w:t>
      </w:r>
    </w:p>
    <w:p w14:paraId="28113E20">
      <w:pPr>
        <w:numPr>
          <w:ilvl w:val="0"/>
          <w:numId w:val="30"/>
        </w:numPr>
        <w:rPr>
          <w:i w:val="0"/>
          <w:iCs w:val="0"/>
        </w:rPr>
      </w:pPr>
      <w:r>
        <w:rPr>
          <w:i w:val="0"/>
          <w:iCs w:val="0"/>
        </w:rPr>
        <w:t>Quality concern</w:t>
      </w:r>
    </w:p>
    <w:p w14:paraId="388907E0">
      <w:pPr>
        <w:numPr>
          <w:ilvl w:val="0"/>
          <w:numId w:val="30"/>
        </w:numPr>
        <w:rPr>
          <w:i w:val="0"/>
          <w:iCs w:val="0"/>
        </w:rPr>
      </w:pPr>
      <w:r>
        <w:rPr>
          <w:i w:val="0"/>
          <w:iCs w:val="0"/>
        </w:rPr>
        <w:t>Undefined acceptance criteria</w:t>
      </w:r>
    </w:p>
    <w:p w14:paraId="7BFFE354">
      <w:pPr>
        <w:numPr>
          <w:ilvl w:val="0"/>
          <w:numId w:val="30"/>
        </w:numPr>
        <w:rPr>
          <w:i w:val="0"/>
          <w:iCs w:val="0"/>
        </w:rPr>
      </w:pPr>
      <w:r>
        <w:rPr>
          <w:i w:val="0"/>
          <w:iCs w:val="0"/>
        </w:rPr>
        <w:t>Work overload</w:t>
      </w:r>
    </w:p>
    <w:p w14:paraId="22C10E3F">
      <w:pPr>
        <w:rPr>
          <w:i w:val="0"/>
          <w:iCs w:val="0"/>
        </w:rPr>
      </w:pPr>
      <w:r>
        <w:rPr>
          <w:rFonts w:hint="default"/>
          <w:i w:val="0"/>
          <w:iCs w:val="0"/>
          <w:lang w:val="en-US"/>
        </w:rPr>
        <w:t>=&gt;</w:t>
      </w:r>
      <w:r>
        <w:rPr>
          <w:i w:val="0"/>
          <w:iCs w:val="0"/>
        </w:rPr>
        <w:t xml:space="preserve"> Không hề nhắc tên A hay B.</w:t>
      </w:r>
    </w:p>
    <w:p w14:paraId="634C3CC2">
      <w:pPr>
        <w:rPr>
          <w:i w:val="0"/>
          <w:iCs w:val="0"/>
        </w:rPr>
      </w:pPr>
    </w:p>
    <w:p w14:paraId="7EC3CF51">
      <w:pPr>
        <w:rPr>
          <w:i w:val="0"/>
          <w:iCs w:val="0"/>
        </w:rPr>
      </w:pPr>
      <w:r>
        <w:rPr>
          <w:i w:val="0"/>
          <w:iCs w:val="0"/>
        </w:rPr>
        <w:t>(C) 3 câu nói “thần chú” khi ai đó đổ lỗi</w:t>
      </w:r>
    </w:p>
    <w:p w14:paraId="38F54565">
      <w:pPr>
        <w:rPr>
          <w:i w:val="0"/>
          <w:iCs w:val="0"/>
        </w:rPr>
      </w:pPr>
      <w:r>
        <w:rPr>
          <w:i w:val="0"/>
          <w:iCs w:val="0"/>
        </w:rPr>
        <w:t>Thần chú 1 – Chuyển từ “ai” sang “cái gì”</w:t>
      </w:r>
    </w:p>
    <w:p w14:paraId="34740DFB">
      <w:pPr>
        <w:rPr>
          <w:i w:val="0"/>
          <w:iCs w:val="0"/>
        </w:rPr>
      </w:pPr>
      <w:r>
        <w:rPr>
          <w:i w:val="0"/>
          <w:iCs w:val="0"/>
        </w:rPr>
        <w:t>“Chúng ta không hỏi lỗi của ai, mà hỏi vì sao quy trình cho phép việc đó xảy ra.”</w:t>
      </w:r>
    </w:p>
    <w:p w14:paraId="63492B4D">
      <w:pPr>
        <w:rPr>
          <w:i w:val="0"/>
          <w:iCs w:val="0"/>
        </w:rPr>
      </w:pPr>
      <w:r>
        <w:rPr>
          <w:i w:val="0"/>
          <w:iCs w:val="0"/>
        </w:rPr>
        <w:t>Thần chú 2 – Neo vào sự kiện, không neo vào con người</w:t>
      </w:r>
    </w:p>
    <w:p w14:paraId="090F1001">
      <w:pPr>
        <w:rPr>
          <w:i w:val="0"/>
          <w:iCs w:val="0"/>
        </w:rPr>
      </w:pPr>
      <w:r>
        <w:rPr>
          <w:i w:val="0"/>
          <w:iCs w:val="0"/>
        </w:rPr>
        <w:t>“Mình muốn làm rõ: chúng ta nói về tình huống, không nói về con người.”</w:t>
      </w:r>
    </w:p>
    <w:p w14:paraId="21E5A07A">
      <w:pPr>
        <w:rPr>
          <w:i w:val="0"/>
          <w:iCs w:val="0"/>
        </w:rPr>
      </w:pPr>
      <w:r>
        <w:rPr>
          <w:i w:val="0"/>
          <w:iCs w:val="0"/>
        </w:rPr>
        <w:t>Thần chú 3 – Lặp lại mục tiêu Retro</w:t>
      </w:r>
    </w:p>
    <w:p w14:paraId="014A1EF2">
      <w:pPr>
        <w:rPr>
          <w:i w:val="0"/>
          <w:iCs w:val="0"/>
        </w:rPr>
      </w:pPr>
      <w:r>
        <w:rPr>
          <w:i w:val="0"/>
          <w:iCs w:val="0"/>
        </w:rPr>
        <w:t>“Retro không phải tìm người sai, mà tìm cách giúp Sprint sau tốt hơn.”</w:t>
      </w:r>
    </w:p>
    <w:p w14:paraId="1391ED5A">
      <w:pPr>
        <w:rPr>
          <w:i w:val="0"/>
          <w:iCs w:val="0"/>
        </w:rPr>
      </w:pPr>
      <w:r>
        <w:rPr>
          <w:i w:val="0"/>
          <w:iCs w:val="0"/>
        </w:rPr>
        <w:pict>
          <v:rect id="_x0000_i1028" o:spt="1" style="height:1.5pt;width:0pt;" fillcolor="#A0A0A0" filled="t" stroked="f" coordsize="21600,21600" o:hr="t" o:hrstd="t" o:hralign="center">
            <v:path/>
            <v:fill on="t" focussize="0,0"/>
            <v:stroke on="f"/>
            <v:imagedata o:title=""/>
            <o:lock v:ext="edit"/>
            <w10:wrap type="none"/>
            <w10:anchorlock/>
          </v:rect>
        </w:pict>
      </w:r>
    </w:p>
    <w:p w14:paraId="604B5B74">
      <w:pPr>
        <w:rPr>
          <w:i w:val="0"/>
          <w:iCs w:val="0"/>
        </w:rPr>
      </w:pPr>
      <w:r>
        <w:rPr>
          <w:i w:val="0"/>
          <w:iCs w:val="0"/>
        </w:rPr>
        <w:t>(D) Action Items để xử lý tận gốc vấn đề đổ lỗi</w:t>
      </w:r>
    </w:p>
    <w:p w14:paraId="46005A9A">
      <w:pPr>
        <w:rPr>
          <w:i w:val="0"/>
          <w:iCs w:val="0"/>
        </w:rPr>
      </w:pPr>
      <w:r>
        <w:rPr>
          <w:i w:val="0"/>
          <w:iCs w:val="0"/>
        </w:rPr>
        <w:t>1. Thống nhất lại Definition of Done &amp; quy trình Dev–QA</w:t>
      </w:r>
    </w:p>
    <w:p w14:paraId="16A0A5DB">
      <w:pPr>
        <w:numPr>
          <w:ilvl w:val="0"/>
          <w:numId w:val="31"/>
        </w:numPr>
        <w:rPr>
          <w:i w:val="0"/>
          <w:iCs w:val="0"/>
        </w:rPr>
      </w:pPr>
      <w:r>
        <w:rPr>
          <w:i w:val="0"/>
          <w:iCs w:val="0"/>
        </w:rPr>
        <w:t>Checklist rõ ràng trước khi chuyển bàn giao</w:t>
      </w:r>
    </w:p>
    <w:p w14:paraId="2C078938">
      <w:pPr>
        <w:numPr>
          <w:ilvl w:val="0"/>
          <w:numId w:val="31"/>
        </w:numPr>
        <w:rPr>
          <w:i w:val="0"/>
          <w:iCs w:val="0"/>
        </w:rPr>
      </w:pPr>
      <w:r>
        <w:rPr>
          <w:i w:val="0"/>
          <w:iCs w:val="0"/>
        </w:rPr>
        <w:t>Tiêu chí chất lượng phải được define chung</w:t>
      </w:r>
    </w:p>
    <w:p w14:paraId="3827E7D6">
      <w:pPr>
        <w:numPr>
          <w:ilvl w:val="0"/>
          <w:numId w:val="31"/>
        </w:numPr>
        <w:rPr>
          <w:i w:val="0"/>
          <w:iCs w:val="0"/>
        </w:rPr>
      </w:pPr>
      <w:r>
        <w:rPr>
          <w:i w:val="0"/>
          <w:iCs w:val="0"/>
        </w:rPr>
        <w:t>Giảm việc Dev bảo QA test không kỹ  ,QA bảo Dev code bẩn</w:t>
      </w:r>
    </w:p>
    <w:p w14:paraId="6DF5C2F3">
      <w:pPr>
        <w:rPr>
          <w:i w:val="0"/>
          <w:iCs w:val="0"/>
        </w:rPr>
      </w:pPr>
      <w:r>
        <w:rPr>
          <w:i w:val="0"/>
          <w:iCs w:val="0"/>
        </w:rPr>
        <w:t>2. Bắt buộc áp dụng “Three Amigos” trước khi bắt đầu task</w:t>
      </w:r>
    </w:p>
    <w:p w14:paraId="0844C5B0">
      <w:pPr>
        <w:rPr>
          <w:i w:val="0"/>
          <w:iCs w:val="0"/>
        </w:rPr>
      </w:pPr>
      <w:r>
        <w:rPr>
          <w:i w:val="0"/>
          <w:iCs w:val="0"/>
        </w:rPr>
        <w:t>(Dev – Tester – PO cùng review yêu cầu)</w:t>
      </w:r>
      <w:r>
        <w:rPr>
          <w:i w:val="0"/>
          <w:iCs w:val="0"/>
        </w:rPr>
        <w:br w:type="textWrapping"/>
      </w:r>
      <w:r>
        <w:rPr>
          <w:rFonts w:hint="default"/>
          <w:i w:val="0"/>
          <w:iCs w:val="0"/>
          <w:lang w:val="en-US"/>
        </w:rPr>
        <w:t>=&gt;</w:t>
      </w:r>
      <w:r>
        <w:rPr>
          <w:i w:val="0"/>
          <w:iCs w:val="0"/>
        </w:rPr>
        <w:t xml:space="preserve"> Giảm hiểu sai, tránh PO chen ngang sau này.</w:t>
      </w:r>
    </w:p>
    <w:p w14:paraId="5160A982">
      <w:pPr>
        <w:rPr>
          <w:i w:val="0"/>
          <w:iCs w:val="0"/>
        </w:rPr>
      </w:pPr>
      <w:r>
        <w:rPr>
          <w:i w:val="0"/>
          <w:iCs w:val="0"/>
        </w:rPr>
        <w:t>3. Thiết lập Working Agreement mới: “No blame culture”</w:t>
      </w:r>
    </w:p>
    <w:p w14:paraId="0453BF64">
      <w:pPr>
        <w:numPr>
          <w:ilvl w:val="0"/>
          <w:numId w:val="32"/>
        </w:numPr>
        <w:rPr>
          <w:i w:val="0"/>
          <w:iCs w:val="0"/>
        </w:rPr>
      </w:pPr>
      <w:r>
        <w:rPr>
          <w:i w:val="0"/>
          <w:iCs w:val="0"/>
        </w:rPr>
        <w:t>Không nêu tên khi phản ánh vấn đề</w:t>
      </w:r>
    </w:p>
    <w:p w14:paraId="1BE206AB">
      <w:pPr>
        <w:numPr>
          <w:ilvl w:val="0"/>
          <w:numId w:val="32"/>
        </w:numPr>
        <w:rPr>
          <w:i w:val="0"/>
          <w:iCs w:val="0"/>
        </w:rPr>
      </w:pPr>
      <w:r>
        <w:rPr>
          <w:i w:val="0"/>
          <w:iCs w:val="0"/>
        </w:rPr>
        <w:t>Tập trung sự kiện</w:t>
      </w:r>
    </w:p>
    <w:p w14:paraId="11C7C8C7">
      <w:pPr>
        <w:numPr>
          <w:ilvl w:val="0"/>
          <w:numId w:val="32"/>
        </w:numPr>
        <w:rPr>
          <w:i w:val="0"/>
          <w:iCs w:val="0"/>
        </w:rPr>
      </w:pPr>
      <w:r>
        <w:rPr>
          <w:i w:val="0"/>
          <w:iCs w:val="0"/>
        </w:rPr>
        <w:t>Nếu có mâu thuẫn → 1:1 với Scrum Master, không nói công khai</w:t>
      </w:r>
    </w:p>
    <w:p w14:paraId="386E411A">
      <w:pPr>
        <w:rPr>
          <w:i w:val="0"/>
          <w:iCs w:val="0"/>
        </w:rPr>
      </w:pPr>
      <w:r>
        <w:rPr>
          <w:i w:val="0"/>
          <w:iCs w:val="0"/>
        </w:rPr>
        <w:t>4. Quy định Retro: Không dùng điện thoại</w:t>
      </w:r>
    </w:p>
    <w:p w14:paraId="78C44EDE">
      <w:pPr>
        <w:numPr>
          <w:ilvl w:val="0"/>
          <w:numId w:val="33"/>
        </w:numPr>
        <w:rPr>
          <w:i w:val="0"/>
          <w:iCs w:val="0"/>
        </w:rPr>
      </w:pPr>
      <w:r>
        <w:rPr>
          <w:i w:val="0"/>
          <w:iCs w:val="0"/>
        </w:rPr>
        <w:t>Chỉ được dùng khi break</w:t>
      </w:r>
    </w:p>
    <w:p w14:paraId="1E12A558">
      <w:pPr>
        <w:numPr>
          <w:ilvl w:val="0"/>
          <w:numId w:val="33"/>
        </w:numPr>
        <w:rPr>
          <w:i w:val="0"/>
          <w:iCs w:val="0"/>
        </w:rPr>
      </w:pPr>
      <w:r>
        <w:rPr>
          <w:i w:val="0"/>
          <w:iCs w:val="0"/>
        </w:rPr>
        <w:t>Nếu cần ghi chép → dùng laptop theo yêu cầu Facilitator</w:t>
      </w:r>
    </w:p>
    <w:p w14:paraId="4C5DDCD6">
      <w:pPr>
        <w:rPr>
          <w:i w:val="0"/>
          <w:iCs w:val="0"/>
        </w:rPr>
      </w:pPr>
      <w:r>
        <w:rPr>
          <w:i w:val="0"/>
          <w:iCs w:val="0"/>
        </w:rPr>
        <w:t>5. Quy định PO phát biểu theo lượt</w:t>
      </w:r>
    </w:p>
    <w:p w14:paraId="47EDDC9A">
      <w:pPr>
        <w:numPr>
          <w:ilvl w:val="0"/>
          <w:numId w:val="34"/>
        </w:numPr>
        <w:rPr>
          <w:i w:val="0"/>
          <w:iCs w:val="0"/>
        </w:rPr>
      </w:pPr>
      <w:r>
        <w:rPr>
          <w:i w:val="0"/>
          <w:iCs w:val="0"/>
        </w:rPr>
        <w:t>PO chỉ tham gia với tư cách stakeholder</w:t>
      </w:r>
    </w:p>
    <w:p w14:paraId="0B34D824">
      <w:pPr>
        <w:numPr>
          <w:ilvl w:val="0"/>
          <w:numId w:val="34"/>
        </w:numPr>
        <w:rPr>
          <w:i w:val="0"/>
          <w:iCs w:val="0"/>
        </w:rPr>
      </w:pPr>
      <w:r>
        <w:rPr>
          <w:i w:val="0"/>
          <w:iCs w:val="0"/>
        </w:rPr>
        <w:t>Không can thiệp khi team đang phân tích vấn đề nội bộ</w:t>
      </w:r>
    </w:p>
    <w:p w14:paraId="10BE9DA4">
      <w:pPr>
        <w:rPr>
          <w:i w:val="0"/>
          <w:iCs w:val="0"/>
        </w:rPr>
      </w:pPr>
    </w:p>
    <w:p w14:paraId="6965C5B9">
      <w:pPr>
        <w:rPr>
          <w:rFonts w:hint="default" w:ascii="Times New Roman" w:hAnsi="Times New Roman" w:cs="Times New Roman"/>
          <w:sz w:val="28"/>
          <w:szCs w:val="28"/>
          <w:lang w:val="en-US"/>
        </w:rPr>
      </w:pPr>
    </w:p>
    <w:p w14:paraId="4407440B">
      <w:pPr>
        <w:rPr>
          <w:rFonts w:hint="default" w:ascii="Times New Roman" w:hAnsi="Times New Roman" w:cs="Times New Roman"/>
          <w:sz w:val="28"/>
          <w:szCs w:val="28"/>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等线">
    <w:altName w:val="Microsoft YaHei"/>
    <w:panose1 w:val="00000000000000000000"/>
    <w:charset w:val="00"/>
    <w:family w:val="auto"/>
    <w:pitch w:val="default"/>
    <w:sig w:usb0="00000000" w:usb1="00000000" w:usb2="00000000" w:usb3="00000000" w:csb0="00000000" w:csb1="00000000"/>
  </w:font>
  <w:font w:name="SFProDisplay">
    <w:altName w:val="Cambria"/>
    <w:panose1 w:val="00000000000000000000"/>
    <w:charset w:val="00"/>
    <w:family w:val="roman"/>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0">
    <w:nsid w:val="02FC3C5F"/>
    <w:multiLevelType w:val="multilevel"/>
    <w:tmpl w:val="02FC3C5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0580240E"/>
    <w:multiLevelType w:val="multilevel"/>
    <w:tmpl w:val="0580240E"/>
    <w:lvl w:ilvl="0" w:tentative="0">
      <w:start w:val="1"/>
      <w:numFmt w:val="bullet"/>
      <w:lvlText w:val="o"/>
      <w:lvlJc w:val="left"/>
      <w:pPr>
        <w:tabs>
          <w:tab w:val="left" w:pos="720"/>
        </w:tabs>
        <w:ind w:left="720" w:hanging="360"/>
      </w:pPr>
      <w:rPr>
        <w:rFonts w:hint="default" w:ascii="Courier New" w:hAnsi="Courier New"/>
        <w:sz w:val="20"/>
      </w:rPr>
    </w:lvl>
    <w:lvl w:ilvl="1" w:tentative="0">
      <w:start w:val="1"/>
      <w:numFmt w:val="decimal"/>
      <w:lvlText w:val="%2."/>
      <w:lvlJc w:val="left"/>
      <w:pPr>
        <w:ind w:left="1440" w:hanging="360"/>
      </w:pPr>
      <w:rPr>
        <w:rFonts w:hint="default"/>
      </w:rPr>
    </w:lvl>
    <w:lvl w:ilvl="2" w:tentative="0">
      <w:start w:val="1"/>
      <w:numFmt w:val="bullet"/>
      <w:lvlText w:val="o"/>
      <w:lvlJc w:val="left"/>
      <w:pPr>
        <w:tabs>
          <w:tab w:val="left" w:pos="2160"/>
        </w:tabs>
        <w:ind w:left="2160" w:hanging="360"/>
      </w:pPr>
      <w:rPr>
        <w:rFonts w:hint="default" w:ascii="Courier New" w:hAnsi="Courier New"/>
        <w:sz w:val="20"/>
      </w:rPr>
    </w:lvl>
    <w:lvl w:ilvl="3" w:tentative="0">
      <w:start w:val="1"/>
      <w:numFmt w:val="bullet"/>
      <w:lvlText w:val="o"/>
      <w:lvlJc w:val="left"/>
      <w:pPr>
        <w:tabs>
          <w:tab w:val="left" w:pos="2880"/>
        </w:tabs>
        <w:ind w:left="2880" w:hanging="360"/>
      </w:pPr>
      <w:rPr>
        <w:rFonts w:hint="default" w:ascii="Courier New" w:hAnsi="Courier New"/>
        <w:sz w:val="20"/>
      </w:rPr>
    </w:lvl>
    <w:lvl w:ilvl="4" w:tentative="0">
      <w:start w:val="1"/>
      <w:numFmt w:val="bullet"/>
      <w:lvlText w:val="o"/>
      <w:lvlJc w:val="left"/>
      <w:pPr>
        <w:tabs>
          <w:tab w:val="left" w:pos="3600"/>
        </w:tabs>
        <w:ind w:left="3600" w:hanging="360"/>
      </w:pPr>
      <w:rPr>
        <w:rFonts w:hint="default" w:ascii="Courier New" w:hAnsi="Courier New"/>
        <w:sz w:val="20"/>
      </w:rPr>
    </w:lvl>
    <w:lvl w:ilvl="5" w:tentative="0">
      <w:start w:val="1"/>
      <w:numFmt w:val="bullet"/>
      <w:lvlText w:val="o"/>
      <w:lvlJc w:val="left"/>
      <w:pPr>
        <w:tabs>
          <w:tab w:val="left" w:pos="4320"/>
        </w:tabs>
        <w:ind w:left="4320" w:hanging="360"/>
      </w:pPr>
      <w:rPr>
        <w:rFonts w:hint="default" w:ascii="Courier New" w:hAnsi="Courier New"/>
        <w:sz w:val="20"/>
      </w:rPr>
    </w:lvl>
    <w:lvl w:ilvl="6" w:tentative="0">
      <w:start w:val="1"/>
      <w:numFmt w:val="bullet"/>
      <w:lvlText w:val="o"/>
      <w:lvlJc w:val="left"/>
      <w:pPr>
        <w:tabs>
          <w:tab w:val="left" w:pos="5040"/>
        </w:tabs>
        <w:ind w:left="5040" w:hanging="360"/>
      </w:pPr>
      <w:rPr>
        <w:rFonts w:hint="default" w:ascii="Courier New" w:hAnsi="Courier New"/>
        <w:sz w:val="20"/>
      </w:rPr>
    </w:lvl>
    <w:lvl w:ilvl="7" w:tentative="0">
      <w:start w:val="1"/>
      <w:numFmt w:val="bullet"/>
      <w:lvlText w:val="o"/>
      <w:lvlJc w:val="left"/>
      <w:pPr>
        <w:tabs>
          <w:tab w:val="left" w:pos="5760"/>
        </w:tabs>
        <w:ind w:left="5760" w:hanging="360"/>
      </w:pPr>
      <w:rPr>
        <w:rFonts w:hint="default" w:ascii="Courier New" w:hAnsi="Courier New"/>
        <w:sz w:val="20"/>
      </w:rPr>
    </w:lvl>
    <w:lvl w:ilvl="8" w:tentative="0">
      <w:start w:val="1"/>
      <w:numFmt w:val="bullet"/>
      <w:lvlText w:val="o"/>
      <w:lvlJc w:val="left"/>
      <w:pPr>
        <w:tabs>
          <w:tab w:val="left" w:pos="6480"/>
        </w:tabs>
        <w:ind w:left="6480" w:hanging="360"/>
      </w:pPr>
      <w:rPr>
        <w:rFonts w:hint="default" w:ascii="Courier New" w:hAnsi="Courier New"/>
        <w:sz w:val="20"/>
      </w:rPr>
    </w:lvl>
  </w:abstractNum>
  <w:abstractNum w:abstractNumId="12">
    <w:nsid w:val="093B5427"/>
    <w:multiLevelType w:val="multilevel"/>
    <w:tmpl w:val="093B5427"/>
    <w:lvl w:ilvl="0" w:tentative="0">
      <w:start w:val="2"/>
      <w:numFmt w:val="bullet"/>
      <w:lvlText w:val=""/>
      <w:lvlJc w:val="left"/>
      <w:pPr>
        <w:ind w:left="720" w:hanging="360"/>
      </w:pPr>
      <w:rPr>
        <w:rFonts w:hint="default" w:ascii="Wingdings" w:hAnsi="Wingdings" w:eastAsiaTheme="minorHAnsi" w:cstheme="minorBid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0BF6084C"/>
    <w:multiLevelType w:val="multilevel"/>
    <w:tmpl w:val="0BF6084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139C7714"/>
    <w:multiLevelType w:val="multilevel"/>
    <w:tmpl w:val="139C771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191021CB"/>
    <w:multiLevelType w:val="multilevel"/>
    <w:tmpl w:val="191021C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1BFC40A5"/>
    <w:multiLevelType w:val="multilevel"/>
    <w:tmpl w:val="1BFC40A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25282DF6"/>
    <w:multiLevelType w:val="multilevel"/>
    <w:tmpl w:val="25282DF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261C3025"/>
    <w:multiLevelType w:val="multilevel"/>
    <w:tmpl w:val="261C302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2C7F2DAA"/>
    <w:multiLevelType w:val="multilevel"/>
    <w:tmpl w:val="2C7F2DA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2CEB684C"/>
    <w:multiLevelType w:val="multilevel"/>
    <w:tmpl w:val="2CEB684C"/>
    <w:lvl w:ilvl="0" w:tentative="0">
      <w:start w:val="1"/>
      <w:numFmt w:val="decimal"/>
      <w:lvlText w:val="%1."/>
      <w:lvlJc w:val="left"/>
      <w:pPr>
        <w:tabs>
          <w:tab w:val="left" w:pos="1800"/>
        </w:tabs>
        <w:ind w:left="1800" w:hanging="360"/>
      </w:pPr>
    </w:lvl>
    <w:lvl w:ilvl="1" w:tentative="0">
      <w:start w:val="1"/>
      <w:numFmt w:val="decimal"/>
      <w:lvlText w:val="%2."/>
      <w:lvlJc w:val="left"/>
      <w:pPr>
        <w:tabs>
          <w:tab w:val="left" w:pos="2520"/>
        </w:tabs>
        <w:ind w:left="2520" w:hanging="360"/>
      </w:pPr>
    </w:lvl>
    <w:lvl w:ilvl="2" w:tentative="0">
      <w:start w:val="1"/>
      <w:numFmt w:val="decimal"/>
      <w:lvlText w:val="%3."/>
      <w:lvlJc w:val="left"/>
      <w:pPr>
        <w:tabs>
          <w:tab w:val="left" w:pos="3240"/>
        </w:tabs>
        <w:ind w:left="3240" w:hanging="360"/>
      </w:pPr>
    </w:lvl>
    <w:lvl w:ilvl="3" w:tentative="0">
      <w:start w:val="1"/>
      <w:numFmt w:val="decimal"/>
      <w:lvlText w:val="%4."/>
      <w:lvlJc w:val="left"/>
      <w:pPr>
        <w:tabs>
          <w:tab w:val="left" w:pos="3960"/>
        </w:tabs>
        <w:ind w:left="3960" w:hanging="360"/>
      </w:pPr>
    </w:lvl>
    <w:lvl w:ilvl="4" w:tentative="0">
      <w:start w:val="1"/>
      <w:numFmt w:val="decimal"/>
      <w:lvlText w:val="%5."/>
      <w:lvlJc w:val="left"/>
      <w:pPr>
        <w:tabs>
          <w:tab w:val="left" w:pos="4680"/>
        </w:tabs>
        <w:ind w:left="4680" w:hanging="360"/>
      </w:pPr>
    </w:lvl>
    <w:lvl w:ilvl="5" w:tentative="0">
      <w:start w:val="1"/>
      <w:numFmt w:val="decimal"/>
      <w:lvlText w:val="%6."/>
      <w:lvlJc w:val="left"/>
      <w:pPr>
        <w:tabs>
          <w:tab w:val="left" w:pos="5400"/>
        </w:tabs>
        <w:ind w:left="5400" w:hanging="360"/>
      </w:pPr>
    </w:lvl>
    <w:lvl w:ilvl="6" w:tentative="0">
      <w:start w:val="1"/>
      <w:numFmt w:val="decimal"/>
      <w:lvlText w:val="%7."/>
      <w:lvlJc w:val="left"/>
      <w:pPr>
        <w:tabs>
          <w:tab w:val="left" w:pos="6120"/>
        </w:tabs>
        <w:ind w:left="6120" w:hanging="360"/>
      </w:pPr>
    </w:lvl>
    <w:lvl w:ilvl="7" w:tentative="0">
      <w:start w:val="1"/>
      <w:numFmt w:val="decimal"/>
      <w:lvlText w:val="%8."/>
      <w:lvlJc w:val="left"/>
      <w:pPr>
        <w:tabs>
          <w:tab w:val="left" w:pos="6840"/>
        </w:tabs>
        <w:ind w:left="6840" w:hanging="360"/>
      </w:pPr>
    </w:lvl>
    <w:lvl w:ilvl="8" w:tentative="0">
      <w:start w:val="1"/>
      <w:numFmt w:val="decimal"/>
      <w:lvlText w:val="%9."/>
      <w:lvlJc w:val="left"/>
      <w:pPr>
        <w:tabs>
          <w:tab w:val="left" w:pos="7560"/>
        </w:tabs>
        <w:ind w:left="7560" w:hanging="360"/>
      </w:pPr>
    </w:lvl>
  </w:abstractNum>
  <w:abstractNum w:abstractNumId="21">
    <w:nsid w:val="473E6B1A"/>
    <w:multiLevelType w:val="multilevel"/>
    <w:tmpl w:val="473E6B1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48436BC1"/>
    <w:multiLevelType w:val="multilevel"/>
    <w:tmpl w:val="48436BC1"/>
    <w:lvl w:ilvl="0" w:tentative="0">
      <w:start w:val="1"/>
      <w:numFmt w:val="bullet"/>
      <w:lvlText w:val="o"/>
      <w:lvlJc w:val="left"/>
      <w:pPr>
        <w:tabs>
          <w:tab w:val="left" w:pos="720"/>
        </w:tabs>
        <w:ind w:left="720" w:hanging="360"/>
      </w:pPr>
      <w:rPr>
        <w:rFonts w:hint="default" w:ascii="Courier New" w:hAnsi="Courier New"/>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o"/>
      <w:lvlJc w:val="left"/>
      <w:pPr>
        <w:tabs>
          <w:tab w:val="left" w:pos="2160"/>
        </w:tabs>
        <w:ind w:left="2160" w:hanging="360"/>
      </w:pPr>
      <w:rPr>
        <w:rFonts w:hint="default" w:ascii="Courier New" w:hAnsi="Courier New"/>
        <w:sz w:val="20"/>
      </w:rPr>
    </w:lvl>
    <w:lvl w:ilvl="3" w:tentative="0">
      <w:start w:val="1"/>
      <w:numFmt w:val="bullet"/>
      <w:lvlText w:val="o"/>
      <w:lvlJc w:val="left"/>
      <w:pPr>
        <w:tabs>
          <w:tab w:val="left" w:pos="2880"/>
        </w:tabs>
        <w:ind w:left="2880" w:hanging="360"/>
      </w:pPr>
      <w:rPr>
        <w:rFonts w:hint="default" w:ascii="Courier New" w:hAnsi="Courier New"/>
        <w:sz w:val="20"/>
      </w:rPr>
    </w:lvl>
    <w:lvl w:ilvl="4" w:tentative="0">
      <w:start w:val="1"/>
      <w:numFmt w:val="bullet"/>
      <w:lvlText w:val="o"/>
      <w:lvlJc w:val="left"/>
      <w:pPr>
        <w:tabs>
          <w:tab w:val="left" w:pos="3600"/>
        </w:tabs>
        <w:ind w:left="3600" w:hanging="360"/>
      </w:pPr>
      <w:rPr>
        <w:rFonts w:hint="default" w:ascii="Courier New" w:hAnsi="Courier New"/>
        <w:sz w:val="20"/>
      </w:rPr>
    </w:lvl>
    <w:lvl w:ilvl="5" w:tentative="0">
      <w:start w:val="1"/>
      <w:numFmt w:val="bullet"/>
      <w:lvlText w:val="o"/>
      <w:lvlJc w:val="left"/>
      <w:pPr>
        <w:tabs>
          <w:tab w:val="left" w:pos="4320"/>
        </w:tabs>
        <w:ind w:left="4320" w:hanging="360"/>
      </w:pPr>
      <w:rPr>
        <w:rFonts w:hint="default" w:ascii="Courier New" w:hAnsi="Courier New"/>
        <w:sz w:val="20"/>
      </w:rPr>
    </w:lvl>
    <w:lvl w:ilvl="6" w:tentative="0">
      <w:start w:val="1"/>
      <w:numFmt w:val="bullet"/>
      <w:lvlText w:val="o"/>
      <w:lvlJc w:val="left"/>
      <w:pPr>
        <w:tabs>
          <w:tab w:val="left" w:pos="5040"/>
        </w:tabs>
        <w:ind w:left="5040" w:hanging="360"/>
      </w:pPr>
      <w:rPr>
        <w:rFonts w:hint="default" w:ascii="Courier New" w:hAnsi="Courier New"/>
        <w:sz w:val="20"/>
      </w:rPr>
    </w:lvl>
    <w:lvl w:ilvl="7" w:tentative="0">
      <w:start w:val="1"/>
      <w:numFmt w:val="bullet"/>
      <w:lvlText w:val="o"/>
      <w:lvlJc w:val="left"/>
      <w:pPr>
        <w:tabs>
          <w:tab w:val="left" w:pos="5760"/>
        </w:tabs>
        <w:ind w:left="5760" w:hanging="360"/>
      </w:pPr>
      <w:rPr>
        <w:rFonts w:hint="default" w:ascii="Courier New" w:hAnsi="Courier New"/>
        <w:sz w:val="20"/>
      </w:rPr>
    </w:lvl>
    <w:lvl w:ilvl="8" w:tentative="0">
      <w:start w:val="1"/>
      <w:numFmt w:val="bullet"/>
      <w:lvlText w:val="o"/>
      <w:lvlJc w:val="left"/>
      <w:pPr>
        <w:tabs>
          <w:tab w:val="left" w:pos="6480"/>
        </w:tabs>
        <w:ind w:left="6480" w:hanging="360"/>
      </w:pPr>
      <w:rPr>
        <w:rFonts w:hint="default" w:ascii="Courier New" w:hAnsi="Courier New"/>
        <w:sz w:val="20"/>
      </w:rPr>
    </w:lvl>
  </w:abstractNum>
  <w:abstractNum w:abstractNumId="23">
    <w:nsid w:val="4B331E33"/>
    <w:multiLevelType w:val="multilevel"/>
    <w:tmpl w:val="4B331E3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57772FA4"/>
    <w:multiLevelType w:val="multilevel"/>
    <w:tmpl w:val="57772FA4"/>
    <w:lvl w:ilvl="0" w:tentative="0">
      <w:start w:val="7"/>
      <w:numFmt w:val="bullet"/>
      <w:lvlText w:val="-"/>
      <w:lvlJc w:val="left"/>
      <w:pPr>
        <w:ind w:left="1440" w:hanging="360"/>
      </w:pPr>
      <w:rPr>
        <w:rFonts w:hint="default" w:ascii="Times New Roman" w:hAnsi="Times New Roman" w:cs="Times New Roman" w:eastAsiaTheme="minorHAnsi"/>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25">
    <w:nsid w:val="63200214"/>
    <w:multiLevelType w:val="multilevel"/>
    <w:tmpl w:val="6320021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75866269"/>
    <w:multiLevelType w:val="multilevel"/>
    <w:tmpl w:val="7586626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7A375C78"/>
    <w:multiLevelType w:val="multilevel"/>
    <w:tmpl w:val="7A375C7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7F4C55C5"/>
    <w:multiLevelType w:val="multilevel"/>
    <w:tmpl w:val="7F4C55C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9">
    <w:nsid w:val="7F536855"/>
    <w:multiLevelType w:val="multilevel"/>
    <w:tmpl w:val="7F536855"/>
    <w:lvl w:ilvl="0" w:tentative="0">
      <w:start w:val="7"/>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5"/>
  </w:num>
  <w:num w:numId="12">
    <w:abstractNumId w:val="16"/>
  </w:num>
  <w:num w:numId="13">
    <w:abstractNumId w:val="23"/>
  </w:num>
  <w:num w:numId="14">
    <w:abstractNumId w:val="17"/>
  </w:num>
  <w:num w:numId="15">
    <w:abstractNumId w:val="11"/>
    <w:lvlOverride w:ilvl="0">
      <w:lvl w:ilvl="0" w:tentative="1">
        <w:start w:val="0"/>
        <w:numFmt w:val="bullet"/>
        <w:lvlText w:val=""/>
        <w:lvlJc w:val="left"/>
        <w:pPr>
          <w:tabs>
            <w:tab w:val="left" w:pos="720"/>
          </w:tabs>
          <w:ind w:left="720" w:hanging="360"/>
        </w:pPr>
        <w:rPr>
          <w:rFonts w:hint="default" w:ascii="Symbol" w:hAnsi="Symbol"/>
          <w:sz w:val="20"/>
        </w:rPr>
      </w:lvl>
    </w:lvlOverride>
  </w:num>
  <w:num w:numId="16">
    <w:abstractNumId w:val="11"/>
    <w:lvlOverride w:ilvl="0">
      <w:lvl w:ilvl="0" w:tentative="1">
        <w:start w:val="0"/>
        <w:numFmt w:val="bullet"/>
        <w:lvlText w:val=""/>
        <w:lvlJc w:val="left"/>
        <w:pPr>
          <w:tabs>
            <w:tab w:val="left" w:pos="720"/>
          </w:tabs>
          <w:ind w:left="720" w:hanging="360"/>
        </w:pPr>
        <w:rPr>
          <w:rFonts w:hint="default" w:ascii="Symbol" w:hAnsi="Symbol"/>
          <w:sz w:val="20"/>
        </w:rPr>
      </w:lvl>
    </w:lvlOverride>
  </w:num>
  <w:num w:numId="17">
    <w:abstractNumId w:val="11"/>
    <w:lvlOverride w:ilvl="0">
      <w:lvl w:ilvl="0" w:tentative="1">
        <w:start w:val="0"/>
        <w:numFmt w:val="bullet"/>
        <w:lvlText w:val=""/>
        <w:lvlJc w:val="left"/>
        <w:pPr>
          <w:tabs>
            <w:tab w:val="left" w:pos="720"/>
          </w:tabs>
          <w:ind w:left="720" w:hanging="360"/>
        </w:pPr>
        <w:rPr>
          <w:rFonts w:hint="default" w:ascii="Symbol" w:hAnsi="Symbol"/>
          <w:sz w:val="20"/>
        </w:rPr>
      </w:lvl>
    </w:lvlOverride>
  </w:num>
  <w:num w:numId="18">
    <w:abstractNumId w:val="29"/>
  </w:num>
  <w:num w:numId="19">
    <w:abstractNumId w:val="14"/>
  </w:num>
  <w:num w:numId="20">
    <w:abstractNumId w:val="11"/>
    <w:lvlOverride w:ilvl="0">
      <w:lvl w:ilvl="0" w:tentative="1">
        <w:start w:val="0"/>
        <w:numFmt w:val="bullet"/>
        <w:lvlText w:val=""/>
        <w:lvlJc w:val="left"/>
        <w:pPr>
          <w:tabs>
            <w:tab w:val="left" w:pos="720"/>
          </w:tabs>
          <w:ind w:left="720" w:hanging="360"/>
        </w:pPr>
        <w:rPr>
          <w:rFonts w:hint="default" w:ascii="Symbol" w:hAnsi="Symbol"/>
          <w:sz w:val="20"/>
        </w:rPr>
      </w:lvl>
    </w:lvlOverride>
  </w:num>
  <w:num w:numId="21">
    <w:abstractNumId w:val="19"/>
  </w:num>
  <w:num w:numId="22">
    <w:abstractNumId w:val="11"/>
    <w:lvlOverride w:ilvl="0">
      <w:lvl w:ilvl="0" w:tentative="1">
        <w:start w:val="0"/>
        <w:numFmt w:val="bullet"/>
        <w:lvlText w:val=""/>
        <w:lvlJc w:val="left"/>
        <w:pPr>
          <w:tabs>
            <w:tab w:val="left" w:pos="720"/>
          </w:tabs>
          <w:ind w:left="720" w:hanging="360"/>
        </w:pPr>
        <w:rPr>
          <w:rFonts w:hint="default" w:ascii="Symbol" w:hAnsi="Symbol"/>
          <w:sz w:val="20"/>
        </w:rPr>
      </w:lvl>
    </w:lvlOverride>
  </w:num>
  <w:num w:numId="23">
    <w:abstractNumId w:val="12"/>
  </w:num>
  <w:num w:numId="24">
    <w:abstractNumId w:val="22"/>
  </w:num>
  <w:num w:numId="25">
    <w:abstractNumId w:val="28"/>
  </w:num>
  <w:num w:numId="26">
    <w:abstractNumId w:val="24"/>
  </w:num>
  <w:num w:numId="27">
    <w:abstractNumId w:val="20"/>
  </w:num>
  <w:num w:numId="28">
    <w:abstractNumId w:val="25"/>
  </w:num>
  <w:num w:numId="29">
    <w:abstractNumId w:val="26"/>
  </w:num>
  <w:num w:numId="30">
    <w:abstractNumId w:val="13"/>
  </w:num>
  <w:num w:numId="31">
    <w:abstractNumId w:val="18"/>
  </w:num>
  <w:num w:numId="32">
    <w:abstractNumId w:val="10"/>
  </w:num>
  <w:num w:numId="33">
    <w:abstractNumId w:val="21"/>
  </w:num>
  <w:num w:numId="3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E242916"/>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0FE20A8"/>
    <w:rsid w:val="04CB3A39"/>
    <w:rsid w:val="07696335"/>
    <w:rsid w:val="13515FD6"/>
    <w:rsid w:val="142B0E83"/>
    <w:rsid w:val="176B44C9"/>
    <w:rsid w:val="17733908"/>
    <w:rsid w:val="17EC2168"/>
    <w:rsid w:val="186367BF"/>
    <w:rsid w:val="196028C8"/>
    <w:rsid w:val="323507EE"/>
    <w:rsid w:val="39A52F16"/>
    <w:rsid w:val="3A071581"/>
    <w:rsid w:val="3A812D77"/>
    <w:rsid w:val="41CA2BD8"/>
    <w:rsid w:val="464E67A0"/>
    <w:rsid w:val="473E45C1"/>
    <w:rsid w:val="4E242916"/>
    <w:rsid w:val="545904C4"/>
    <w:rsid w:val="64C0045D"/>
    <w:rsid w:val="69583DAB"/>
    <w:rsid w:val="756557CB"/>
    <w:rsid w:val="756932A9"/>
    <w:rsid w:val="78D20C44"/>
    <w:rsid w:val="7D7517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qFormat="1" w:unhideWhenUsed="0" w:uiPriority="0" w:semiHidden="0" w:name="line number"/>
    <w:lsdException w:unhideWhenUsed="0" w:uiPriority="0" w:semiHidden="0" w:name="page number"/>
    <w:lsdException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qFormat="1" w:unhideWhenUsed="0" w:uiPriority="0" w:semiHidden="0" w:name="toa heading"/>
    <w:lsdException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unhideWhenUsed="0" w:uiPriority="0" w:semiHidden="0" w:name="List 3"/>
    <w:lsdException w:unhideWhenUsed="0" w:uiPriority="0" w:semiHidden="0" w:name="List 4"/>
    <w:lsdException w:qFormat="1"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unhideWhenUsed="0" w:uiPriority="0" w:semiHidden="0" w:name="List Continue 3"/>
    <w:lsdException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0" w:semiHidden="0" w:name="Block Text"/>
    <w:lsdException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qFormat="1" w:unhideWhenUsed="0" w:uiPriority="0" w:semiHidden="0" w:name="E-mail Signature"/>
    <w:lsdException w:unhideWhenUsed="0" w:uiPriority="0" w:semiHidden="0" w:name="Normal (Web)"/>
    <w:lsdException w:qFormat="1" w:unhideWhenUsed="0" w:uiPriority="0" w:semiHidden="0" w:name="HTML Acronym"/>
    <w:lsdException w:unhideWhenUsed="0" w:uiPriority="0" w:semiHidden="0" w:name="HTML Address"/>
    <w:lsdException w:qFormat="1"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qFormat="1"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pPr>
    <w:rPr>
      <w:rFonts w:asciiTheme="minorHAnsi" w:hAnsiTheme="minorHAnsi" w:eastAsiaTheme="minorEastAsia" w:cstheme="minorBidi"/>
      <w:sz w:val="32"/>
      <w:szCs w:val="32"/>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uiPriority w:val="0"/>
    <w:pPr>
      <w:spacing w:after="120"/>
    </w:pPr>
  </w:style>
  <w:style w:type="paragraph" w:styleId="16">
    <w:name w:val="Body Text 2"/>
    <w:basedOn w:val="1"/>
    <w:uiPriority w:val="0"/>
    <w:pPr>
      <w:spacing w:after="120" w:line="480" w:lineRule="auto"/>
    </w:pPr>
  </w:style>
  <w:style w:type="paragraph" w:styleId="17">
    <w:name w:val="Body Text 3"/>
    <w:basedOn w:val="1"/>
    <w:uiPriority w:val="0"/>
    <w:pPr>
      <w:spacing w:after="120"/>
    </w:pPr>
    <w:rPr>
      <w:sz w:val="16"/>
      <w:szCs w:val="16"/>
    </w:rPr>
  </w:style>
  <w:style w:type="paragraph" w:styleId="18">
    <w:name w:val="Body Text First Indent"/>
    <w:basedOn w:val="15"/>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uiPriority w:val="0"/>
    <w:pPr>
      <w:ind w:firstLine="420" w:firstLineChars="200"/>
    </w:pPr>
  </w:style>
  <w:style w:type="paragraph" w:styleId="21">
    <w:name w:val="Body Text Indent 2"/>
    <w:basedOn w:val="1"/>
    <w:uiPriority w:val="0"/>
    <w:pPr>
      <w:spacing w:after="120" w:line="480" w:lineRule="auto"/>
      <w:ind w:left="420" w:leftChars="200"/>
    </w:pPr>
  </w:style>
  <w:style w:type="paragraph" w:styleId="22">
    <w:name w:val="Body Text Indent 3"/>
    <w:basedOn w:val="1"/>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uiPriority w:val="0"/>
    <w:pPr>
      <w:jc w:val="left"/>
    </w:pPr>
  </w:style>
  <w:style w:type="paragraph" w:styleId="27">
    <w:name w:val="annotation subject"/>
    <w:basedOn w:val="26"/>
    <w:next w:val="26"/>
    <w:uiPriority w:val="0"/>
    <w:rPr>
      <w:b/>
      <w:bCs/>
    </w:rPr>
  </w:style>
  <w:style w:type="paragraph" w:styleId="28">
    <w:name w:val="Date"/>
    <w:basedOn w:val="1"/>
    <w:next w:val="1"/>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uiPriority w:val="0"/>
    <w:rPr>
      <w:vertAlign w:val="superscript"/>
    </w:rPr>
  </w:style>
  <w:style w:type="paragraph" w:styleId="39">
    <w:name w:val="footnote text"/>
    <w:basedOn w:val="1"/>
    <w:uiPriority w:val="0"/>
    <w:pPr>
      <w:snapToGrid w:val="0"/>
      <w:jc w:val="left"/>
    </w:pPr>
    <w:rPr>
      <w:sz w:val="18"/>
      <w:szCs w:val="18"/>
    </w:rPr>
  </w:style>
  <w:style w:type="paragraph" w:styleId="40">
    <w:name w:val="header"/>
    <w:basedOn w:val="1"/>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uiPriority w:val="0"/>
    <w:rPr>
      <w:i/>
      <w:iCs/>
    </w:rPr>
  </w:style>
  <w:style w:type="character" w:styleId="43">
    <w:name w:val="HTML Cite"/>
    <w:basedOn w:val="11"/>
    <w:qFormat/>
    <w:uiPriority w:val="0"/>
    <w:rPr>
      <w:i/>
      <w:iCs/>
    </w:rPr>
  </w:style>
  <w:style w:type="character" w:styleId="44">
    <w:name w:val="HTML Code"/>
    <w:basedOn w:val="11"/>
    <w:uiPriority w:val="0"/>
    <w:rPr>
      <w:rFonts w:ascii="Courier New" w:hAnsi="Courier New" w:cs="Courier New"/>
      <w:sz w:val="20"/>
      <w:szCs w:val="20"/>
    </w:rPr>
  </w:style>
  <w:style w:type="character" w:styleId="45">
    <w:name w:val="HTML Definition"/>
    <w:basedOn w:val="11"/>
    <w:uiPriority w:val="0"/>
    <w:rPr>
      <w:i/>
      <w:iCs/>
    </w:rPr>
  </w:style>
  <w:style w:type="character" w:styleId="46">
    <w:name w:val="HTML Keyboard"/>
    <w:basedOn w:val="11"/>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uiPriority w:val="0"/>
    <w:rPr>
      <w:rFonts w:ascii="Courier New" w:hAnsi="Courier New" w:cs="Courier New"/>
      <w:sz w:val="20"/>
      <w:szCs w:val="20"/>
    </w:rPr>
  </w:style>
  <w:style w:type="character" w:styleId="50">
    <w:name w:val="HTML Variable"/>
    <w:basedOn w:val="11"/>
    <w:uiPriority w:val="0"/>
    <w:rPr>
      <w:i/>
      <w:iCs/>
    </w:rPr>
  </w:style>
  <w:style w:type="character" w:styleId="51">
    <w:name w:val="Hyperlink"/>
    <w:basedOn w:val="11"/>
    <w:uiPriority w:val="0"/>
    <w:rPr>
      <w:color w:val="0000FF"/>
      <w:u w:val="single"/>
    </w:rPr>
  </w:style>
  <w:style w:type="paragraph" w:styleId="52">
    <w:name w:val="index 1"/>
    <w:basedOn w:val="1"/>
    <w:next w:val="1"/>
    <w:uiPriority w:val="0"/>
  </w:style>
  <w:style w:type="paragraph" w:styleId="53">
    <w:name w:val="index 2"/>
    <w:basedOn w:val="1"/>
    <w:next w:val="1"/>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qFormat/>
    <w:uiPriority w:val="0"/>
  </w:style>
  <w:style w:type="paragraph" w:styleId="63">
    <w:name w:val="List"/>
    <w:basedOn w:val="1"/>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uiPriority w:val="0"/>
    <w:pPr>
      <w:numPr>
        <w:ilvl w:val="0"/>
        <w:numId w:val="3"/>
      </w:numPr>
    </w:pPr>
  </w:style>
  <w:style w:type="paragraph" w:styleId="71">
    <w:name w:val="List Bullet 4"/>
    <w:basedOn w:val="1"/>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uiPriority w:val="0"/>
    <w:pPr>
      <w:spacing w:after="120"/>
      <w:ind w:left="1260" w:leftChars="600"/>
    </w:pPr>
  </w:style>
  <w:style w:type="paragraph" w:styleId="76">
    <w:name w:val="List Continue 4"/>
    <w:basedOn w:val="1"/>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before="120" w:after="12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6">
    <w:name w:val="Normal Indent"/>
    <w:basedOn w:val="1"/>
    <w:uiPriority w:val="0"/>
    <w:pPr>
      <w:ind w:firstLine="420" w:firstLineChars="200"/>
    </w:pPr>
  </w:style>
  <w:style w:type="paragraph" w:styleId="87">
    <w:name w:val="Note Heading"/>
    <w:basedOn w:val="1"/>
    <w:next w:val="1"/>
    <w:uiPriority w:val="0"/>
    <w:pPr>
      <w:jc w:val="center"/>
    </w:pPr>
  </w:style>
  <w:style w:type="character" w:styleId="88">
    <w:name w:val="page number"/>
    <w:basedOn w:val="11"/>
    <w:uiPriority w:val="0"/>
  </w:style>
  <w:style w:type="paragraph" w:styleId="89">
    <w:name w:val="Plain Text"/>
    <w:basedOn w:val="1"/>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249">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2025-11-26T00:05:00Z</dcterms:created>
  <dc:creator>Huy Tôn</dc:creator>
  <cp:lastModifiedBy>Huy Tôn</cp:lastModifiedBy>
  <dcterms:modified xsi:type="dcterms:W3CDTF">2025-11-26T14:50:57Z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AFB867827E9644AEA2A5F79095540D08_11</vt:lpwstr>
  </property>
</Properties>
</file>