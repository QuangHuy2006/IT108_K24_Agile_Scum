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7E88E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0AAC90E8">
      <w:pPr>
        <w:rPr>
          <w:rFonts w:hint="default"/>
          <w:lang w:val="en-US"/>
        </w:rPr>
      </w:pPr>
      <w:r>
        <w:rPr>
          <w:rFonts w:hint="default"/>
          <w:lang w:val="en-US"/>
        </w:rPr>
        <w:t>As a customer, I want to have my cart so that I can see which items I have chosen</w:t>
      </w:r>
    </w:p>
    <w:p w14:paraId="446CC844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159BFC8D">
      <w:pPr>
        <w:rPr>
          <w:rFonts w:hint="default"/>
          <w:lang w:val="en-US"/>
        </w:rPr>
      </w:pPr>
      <w:r>
        <w:rPr>
          <w:rFonts w:hint="default"/>
          <w:lang w:val="en-US"/>
        </w:rPr>
        <w:t>As a customer, I want to have bank payment so that I can paying without using cash</w:t>
      </w:r>
    </w:p>
    <w:p w14:paraId="4ED94576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FCF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CFCECE" w:themeFill="background2" w:themeFillShade="E5"/>
          </w:tcPr>
          <w:p w14:paraId="1355C3F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Priority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11AA487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PBI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25CB9D5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Point</w:t>
            </w:r>
          </w:p>
        </w:tc>
      </w:tr>
      <w:tr w14:paraId="4BD5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A675F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22C0B9A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User can create new job, input title, description </w:t>
            </w:r>
          </w:p>
        </w:tc>
        <w:tc>
          <w:tcPr>
            <w:tcW w:w="2841" w:type="dxa"/>
          </w:tcPr>
          <w:p w14:paraId="4E083E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7F7C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1F3158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789FD3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their daily tasks</w:t>
            </w:r>
          </w:p>
        </w:tc>
        <w:tc>
          <w:tcPr>
            <w:tcW w:w="2841" w:type="dxa"/>
          </w:tcPr>
          <w:p w14:paraId="0BF5B0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7D3E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38786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668193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which task they have done</w:t>
            </w:r>
          </w:p>
        </w:tc>
        <w:tc>
          <w:tcPr>
            <w:tcW w:w="2841" w:type="dxa"/>
          </w:tcPr>
          <w:p w14:paraId="6ED4F5B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0067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DB3C0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Medium</w:t>
            </w:r>
          </w:p>
        </w:tc>
        <w:tc>
          <w:tcPr>
            <w:tcW w:w="2841" w:type="dxa"/>
          </w:tcPr>
          <w:p w14:paraId="069806A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check task history</w:t>
            </w:r>
          </w:p>
        </w:tc>
        <w:tc>
          <w:tcPr>
            <w:tcW w:w="2841" w:type="dxa"/>
          </w:tcPr>
          <w:p w14:paraId="5AD199F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427B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A989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Show have</w:t>
            </w:r>
          </w:p>
        </w:tc>
        <w:tc>
          <w:tcPr>
            <w:tcW w:w="2841" w:type="dxa"/>
          </w:tcPr>
          <w:p w14:paraId="72675DD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set date for their tasks</w:t>
            </w:r>
          </w:p>
        </w:tc>
        <w:tc>
          <w:tcPr>
            <w:tcW w:w="2841" w:type="dxa"/>
          </w:tcPr>
          <w:p w14:paraId="083347A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</w:tbl>
    <w:p w14:paraId="3E1038F7">
      <w:pPr>
        <w:rPr>
          <w:rFonts w:hint="default"/>
          <w:lang w:val="en-US"/>
        </w:rPr>
      </w:pPr>
    </w:p>
    <w:p w14:paraId="3038F099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F0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FCECE" w:themeFill="background2" w:themeFillShade="E5"/>
          </w:tcPr>
          <w:p w14:paraId="1AF616D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Priority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4737352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PBI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6FAB04F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Point</w:t>
            </w:r>
          </w:p>
        </w:tc>
      </w:tr>
      <w:tr w14:paraId="64A7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9BC2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134444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search event by name, type</w:t>
            </w:r>
          </w:p>
        </w:tc>
        <w:tc>
          <w:tcPr>
            <w:tcW w:w="2841" w:type="dxa"/>
          </w:tcPr>
          <w:p w14:paraId="5CB15D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20C1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21F8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7736BB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all event available</w:t>
            </w:r>
          </w:p>
        </w:tc>
        <w:tc>
          <w:tcPr>
            <w:tcW w:w="2841" w:type="dxa"/>
          </w:tcPr>
          <w:p w14:paraId="182C83B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5729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7AA2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2C5F4A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create event, input event detail</w:t>
            </w:r>
          </w:p>
        </w:tc>
        <w:tc>
          <w:tcPr>
            <w:tcW w:w="2841" w:type="dxa"/>
          </w:tcPr>
          <w:p w14:paraId="3A81C1C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6603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EE56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4D58973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manage their event, update detail, change date</w:t>
            </w:r>
          </w:p>
        </w:tc>
        <w:tc>
          <w:tcPr>
            <w:tcW w:w="2841" w:type="dxa"/>
          </w:tcPr>
          <w:p w14:paraId="074B15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7152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7B1FE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2573300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their event report and revenue</w:t>
            </w:r>
          </w:p>
        </w:tc>
        <w:tc>
          <w:tcPr>
            <w:tcW w:w="2841" w:type="dxa"/>
          </w:tcPr>
          <w:p w14:paraId="15E16A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</w:tbl>
    <w:p w14:paraId="49ECFA4B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4C21821A">
      <w:pPr>
        <w:rPr>
          <w:rFonts w:hint="default"/>
          <w:lang w:val="en-US"/>
        </w:rPr>
      </w:pPr>
      <w:r>
        <w:rPr>
          <w:rFonts w:hint="default"/>
          <w:lang w:val="en-US"/>
        </w:rPr>
        <w:t>Acceptance criteria:</w:t>
      </w:r>
    </w:p>
    <w:p w14:paraId="3B245135">
      <w:pPr>
        <w:rPr>
          <w:rFonts w:hint="default"/>
          <w:lang w:val="en-US"/>
        </w:rPr>
      </w:pPr>
      <w:r>
        <w:rPr>
          <w:rFonts w:hint="default"/>
          <w:lang w:val="en-US"/>
        </w:rPr>
        <w:t>- After user choose cart, they can all items they have chosen</w:t>
      </w:r>
    </w:p>
    <w:p w14:paraId="7083F2ED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showing total items, total cost, button for delete item from cart and go to payment</w:t>
      </w:r>
    </w:p>
    <w:p w14:paraId="0030E495">
      <w:pPr>
        <w:rPr>
          <w:rFonts w:hint="default"/>
          <w:lang w:val="en-US"/>
        </w:rPr>
      </w:pPr>
      <w:r>
        <w:rPr>
          <w:rFonts w:hint="default"/>
          <w:lang w:val="en-US"/>
        </w:rPr>
        <w:t>- If cart is empty, interface showing text “cart is empty”</w:t>
      </w:r>
    </w:p>
    <w:p w14:paraId="7D1DD359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66E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FCECE" w:themeFill="background2" w:themeFillShade="E5"/>
          </w:tcPr>
          <w:p w14:paraId="4BAE698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Priority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603DD39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PBI</w:t>
            </w:r>
          </w:p>
        </w:tc>
      </w:tr>
      <w:tr w14:paraId="199C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5307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7FEA499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User can create new job, input title, description </w:t>
            </w:r>
          </w:p>
        </w:tc>
      </w:tr>
      <w:tr w14:paraId="3D8F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81FE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420090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their daily tasks</w:t>
            </w:r>
          </w:p>
        </w:tc>
      </w:tr>
      <w:tr w14:paraId="668D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89AC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Must have</w:t>
            </w:r>
          </w:p>
        </w:tc>
        <w:tc>
          <w:tcPr>
            <w:tcW w:w="2841" w:type="dxa"/>
          </w:tcPr>
          <w:p w14:paraId="0EA564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see which task they have done</w:t>
            </w:r>
          </w:p>
        </w:tc>
      </w:tr>
      <w:tr w14:paraId="0978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64598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Medium</w:t>
            </w:r>
          </w:p>
        </w:tc>
        <w:tc>
          <w:tcPr>
            <w:tcW w:w="2841" w:type="dxa"/>
          </w:tcPr>
          <w:p w14:paraId="43A9E57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check task history</w:t>
            </w:r>
          </w:p>
        </w:tc>
      </w:tr>
      <w:tr w14:paraId="5ED4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2860B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Show have</w:t>
            </w:r>
          </w:p>
        </w:tc>
        <w:tc>
          <w:tcPr>
            <w:tcW w:w="2841" w:type="dxa"/>
          </w:tcPr>
          <w:p w14:paraId="1A1D67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set date for their tasks</w:t>
            </w:r>
          </w:p>
        </w:tc>
      </w:tr>
    </w:tbl>
    <w:p w14:paraId="70FE1BE2">
      <w:pPr>
        <w:rPr>
          <w:rFonts w:hint="default"/>
          <w:lang w:val="en-US"/>
        </w:rPr>
      </w:pPr>
    </w:p>
    <w:p w14:paraId="6009E2D3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75AFE814">
      <w:pPr>
        <w:rPr>
          <w:rFonts w:hint="default"/>
          <w:lang w:val="en-US"/>
        </w:rPr>
      </w:pPr>
      <w:r>
        <w:rPr>
          <w:rFonts w:hint="default"/>
          <w:lang w:val="en-US"/>
        </w:rPr>
        <w:t>As a customer, I want to have my cart so that I can see which items I have chosen</w:t>
      </w:r>
    </w:p>
    <w:p w14:paraId="2877C36E">
      <w:pPr>
        <w:rPr>
          <w:rFonts w:hint="default"/>
          <w:lang w:val="en-US"/>
        </w:rPr>
      </w:pPr>
      <w:r>
        <w:rPr>
          <w:rFonts w:hint="default"/>
          <w:lang w:val="en-US"/>
        </w:rPr>
        <w:t>Acceptance criteria:</w:t>
      </w:r>
    </w:p>
    <w:p w14:paraId="18DA4D84">
      <w:pPr>
        <w:rPr>
          <w:rFonts w:hint="default"/>
          <w:lang w:val="en-US"/>
        </w:rPr>
      </w:pPr>
      <w:r>
        <w:rPr>
          <w:rFonts w:hint="default"/>
          <w:lang w:val="en-US"/>
        </w:rPr>
        <w:t>- After user choose cart, they can all items they have chosen</w:t>
      </w:r>
    </w:p>
    <w:p w14:paraId="17B8F2DC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showing total items, total cost, button for delete item from cart and go to payment</w:t>
      </w:r>
    </w:p>
    <w:p w14:paraId="2CE509FF">
      <w:pPr>
        <w:rPr>
          <w:rFonts w:hint="default"/>
          <w:lang w:val="en-US"/>
        </w:rPr>
      </w:pPr>
      <w:r>
        <w:rPr>
          <w:rFonts w:hint="default"/>
          <w:lang w:val="en-US"/>
        </w:rPr>
        <w:t>- If cart is empty, interface showing text “cart is empty”</w:t>
      </w:r>
    </w:p>
    <w:p w14:paraId="42CCE70F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0616B987">
      <w:pPr>
        <w:rPr>
          <w:rFonts w:hint="default"/>
          <w:lang w:val="en-US"/>
        </w:rPr>
      </w:pPr>
      <w:r>
        <w:rPr>
          <w:rFonts w:hint="default"/>
          <w:lang w:val="en-US"/>
        </w:rPr>
        <w:t>Definition of done: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21E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ECDD1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Showing cart</w:t>
            </w:r>
          </w:p>
        </w:tc>
        <w:tc>
          <w:tcPr>
            <w:tcW w:w="4261" w:type="dxa"/>
          </w:tcPr>
          <w:p w14:paraId="67C010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Item list is showing</w:t>
            </w:r>
          </w:p>
        </w:tc>
      </w:tr>
      <w:tr w14:paraId="3F51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AECE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Add/delete item</w:t>
            </w:r>
          </w:p>
        </w:tc>
        <w:tc>
          <w:tcPr>
            <w:tcW w:w="4261" w:type="dxa"/>
          </w:tcPr>
          <w:p w14:paraId="7886524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delete or add item into cart</w:t>
            </w:r>
          </w:p>
        </w:tc>
      </w:tr>
      <w:tr w14:paraId="40590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95106D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Validation</w:t>
            </w:r>
          </w:p>
        </w:tc>
        <w:tc>
          <w:tcPr>
            <w:tcW w:w="4261" w:type="dxa"/>
          </w:tcPr>
          <w:p w14:paraId="76F229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can buy item amount that surpass itself in the store</w:t>
            </w:r>
          </w:p>
        </w:tc>
      </w:tr>
      <w:tr w14:paraId="3A39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94057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UI/UX</w:t>
            </w:r>
          </w:p>
        </w:tc>
        <w:tc>
          <w:tcPr>
            <w:tcW w:w="4261" w:type="dxa"/>
          </w:tcPr>
          <w:p w14:paraId="3FEE8F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Interface clear, no error</w:t>
            </w:r>
          </w:p>
        </w:tc>
      </w:tr>
      <w:tr w14:paraId="1487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A5241D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Performance</w:t>
            </w:r>
          </w:p>
        </w:tc>
        <w:tc>
          <w:tcPr>
            <w:tcW w:w="4261" w:type="dxa"/>
          </w:tcPr>
          <w:p w14:paraId="4A3CB6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System run fast, smooth</w:t>
            </w:r>
            <w:bookmarkStart w:id="0" w:name="_GoBack"/>
            <w:bookmarkEnd w:id="0"/>
          </w:p>
        </w:tc>
      </w:tr>
    </w:tbl>
    <w:p w14:paraId="2D912B0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5C360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E20A8"/>
    <w:rsid w:val="09F621E7"/>
    <w:rsid w:val="0C4B7AE2"/>
    <w:rsid w:val="15CF4882"/>
    <w:rsid w:val="1C236916"/>
    <w:rsid w:val="1C654519"/>
    <w:rsid w:val="205C360D"/>
    <w:rsid w:val="26C0182E"/>
    <w:rsid w:val="3AAB2AC2"/>
    <w:rsid w:val="494D5274"/>
    <w:rsid w:val="4AD02A1F"/>
    <w:rsid w:val="4B2D6177"/>
    <w:rsid w:val="56D5680D"/>
    <w:rsid w:val="67C6054C"/>
    <w:rsid w:val="6C86639B"/>
    <w:rsid w:val="70524F5E"/>
    <w:rsid w:val="76C269AB"/>
    <w:rsid w:val="7753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2025-11-21T00:04:00Z</dcterms:created>
  <dc:creator>Huy Tôn</dc:creator>
  <cp:lastModifiedBy>Huy Tôn</cp:lastModifiedBy>
  <dcterms:modified xsi:type="dcterms:W3CDTF">2025-11-21T00:56:49Z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7E68314DFA384A248FBB68DE842C650F_11</vt:lpwstr>
  </property>
</Properties>
</file>